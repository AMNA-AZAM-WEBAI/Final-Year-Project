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BA084">
      <w:pPr>
        <w:keepNext w:val="0"/>
        <w:keepLines w:val="0"/>
        <w:widowControl/>
        <w:suppressLineNumbers w:val="0"/>
        <w:jc w:val="left"/>
        <w:rPr>
          <w:rFonts w:hint="default" w:ascii="Times New Roman" w:hAnsi="Times New Roman" w:cs="Times New Roman"/>
          <w:sz w:val="36"/>
          <w:szCs w:val="36"/>
        </w:rPr>
      </w:pPr>
      <w:r>
        <w:rPr>
          <w:rFonts w:hint="default" w:ascii="Times New Roman" w:hAnsi="Times New Roman" w:eastAsia="CIDFont" w:cs="Times New Roman"/>
          <w:b/>
          <w:bCs/>
          <w:color w:val="000000"/>
          <w:kern w:val="0"/>
          <w:sz w:val="36"/>
          <w:szCs w:val="36"/>
          <w:lang w:val="en-US" w:eastAsia="zh-CN" w:bidi="ar"/>
        </w:rPr>
        <w:t xml:space="preserve">THE ISLAMIA UNIVERIESTY OF BAHAWALPUR </w:t>
      </w:r>
    </w:p>
    <w:p w14:paraId="1AA1D41F">
      <w:pPr>
        <w:keepNext w:val="0"/>
        <w:keepLines w:val="0"/>
        <w:widowControl/>
        <w:suppressLineNumbers w:val="0"/>
        <w:ind w:firstLine="320" w:firstLineChars="100"/>
        <w:jc w:val="left"/>
        <w:rPr>
          <w:rFonts w:hint="default" w:ascii="Times New Roman" w:hAnsi="Times New Roman" w:eastAsia="CIDFont" w:cs="Times New Roman"/>
          <w:b/>
          <w:bCs/>
          <w:color w:val="000000"/>
          <w:kern w:val="0"/>
          <w:sz w:val="31"/>
          <w:szCs w:val="31"/>
          <w:lang w:val="en-US" w:eastAsia="zh-CN" w:bidi="ar"/>
        </w:rPr>
      </w:pPr>
      <w:r>
        <w:rPr>
          <w:rFonts w:hint="default" w:ascii="Times New Roman" w:hAnsi="Times New Roman" w:eastAsia="CIDFont" w:cs="Times New Roman"/>
          <w:b/>
          <w:bCs/>
          <w:color w:val="000000"/>
          <w:kern w:val="0"/>
          <w:sz w:val="32"/>
          <w:szCs w:val="32"/>
          <w:lang w:val="en-US" w:eastAsia="zh-CN" w:bidi="ar"/>
        </w:rPr>
        <w:t xml:space="preserve">DEPARTMENT OF INFORMATION TECHNOLOGY </w:t>
      </w:r>
    </w:p>
    <w:p w14:paraId="5FEEF52D">
      <w:pPr>
        <w:keepNext w:val="0"/>
        <w:keepLines w:val="0"/>
        <w:widowControl/>
        <w:suppressLineNumbers w:val="0"/>
        <w:jc w:val="left"/>
        <w:rPr>
          <w:rFonts w:hint="default" w:ascii="Times New Roman" w:hAnsi="Times New Roman" w:eastAsia="CIDFont" w:cs="Times New Roman"/>
          <w:b/>
          <w:bCs/>
          <w:color w:val="000000"/>
          <w:kern w:val="0"/>
          <w:sz w:val="31"/>
          <w:szCs w:val="31"/>
          <w:lang w:val="en-US" w:eastAsia="zh-CN" w:bidi="ar"/>
        </w:rPr>
      </w:pPr>
    </w:p>
    <w:p w14:paraId="0D3984E9">
      <w:pPr>
        <w:keepNext w:val="0"/>
        <w:keepLines w:val="0"/>
        <w:widowControl/>
        <w:suppressLineNumbers w:val="0"/>
        <w:jc w:val="left"/>
        <w:rPr>
          <w:rFonts w:hint="default" w:ascii="Times New Roman" w:hAnsi="Times New Roman" w:eastAsia="CIDFont" w:cs="Times New Roman"/>
          <w:b/>
          <w:bCs/>
          <w:color w:val="000000"/>
          <w:kern w:val="0"/>
          <w:sz w:val="31"/>
          <w:szCs w:val="31"/>
          <w:lang w:val="en-US" w:eastAsia="zh-CN" w:bidi="ar"/>
        </w:rPr>
      </w:pPr>
      <w:r>
        <w:rPr>
          <w:rFonts w:hint="default"/>
          <w:lang w:val="en-US"/>
        </w:rPr>
        <w:t xml:space="preserve">                                                   </w:t>
      </w:r>
      <w:r>
        <w:drawing>
          <wp:inline distT="0" distB="0" distL="0" distR="0">
            <wp:extent cx="1617980" cy="1554480"/>
            <wp:effectExtent l="0" t="0" r="1270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617980" cy="1554480"/>
                    </a:xfrm>
                    <a:prstGeom prst="rect">
                      <a:avLst/>
                    </a:prstGeom>
                    <a:noFill/>
                    <a:ln>
                      <a:noFill/>
                    </a:ln>
                  </pic:spPr>
                </pic:pic>
              </a:graphicData>
            </a:graphic>
          </wp:inline>
        </w:drawing>
      </w:r>
    </w:p>
    <w:p w14:paraId="69C465B7">
      <w:pPr>
        <w:keepNext w:val="0"/>
        <w:keepLines w:val="0"/>
        <w:widowControl/>
        <w:suppressLineNumbers w:val="0"/>
        <w:jc w:val="left"/>
        <w:rPr>
          <w:rFonts w:hint="default" w:ascii="Times New Roman" w:hAnsi="Times New Roman" w:eastAsia="CIDFont" w:cs="Times New Roman"/>
          <w:b/>
          <w:bCs/>
          <w:color w:val="000000"/>
          <w:kern w:val="0"/>
          <w:sz w:val="31"/>
          <w:szCs w:val="31"/>
          <w:lang w:val="en-US" w:eastAsia="zh-CN" w:bidi="ar"/>
        </w:rPr>
      </w:pPr>
    </w:p>
    <w:p w14:paraId="530E2FF2">
      <w:pPr>
        <w:keepNext w:val="0"/>
        <w:keepLines w:val="0"/>
        <w:widowControl/>
        <w:suppressLineNumbers w:val="0"/>
        <w:jc w:val="left"/>
        <w:rPr>
          <w:rFonts w:hint="default" w:ascii="Times New Roman" w:hAnsi="Times New Roman" w:eastAsia="CIDFont" w:cs="Times New Roman"/>
          <w:b/>
          <w:bCs/>
          <w:color w:val="000000"/>
          <w:kern w:val="0"/>
          <w:sz w:val="40"/>
          <w:szCs w:val="40"/>
          <w:lang w:val="en-US" w:eastAsia="zh-CN" w:bidi="ar"/>
        </w:rPr>
      </w:pPr>
    </w:p>
    <w:p w14:paraId="3EA60392">
      <w:pPr>
        <w:keepNext w:val="0"/>
        <w:keepLines w:val="0"/>
        <w:widowControl/>
        <w:suppressLineNumbers w:val="0"/>
        <w:ind w:firstLine="600" w:firstLineChars="150"/>
        <w:jc w:val="left"/>
        <w:rPr>
          <w:rFonts w:hint="default" w:ascii="Times New Roman" w:hAnsi="Times New Roman" w:eastAsia="CIDFont" w:cs="Times New Roman"/>
          <w:b/>
          <w:bCs/>
          <w:color w:val="000000"/>
          <w:kern w:val="0"/>
          <w:sz w:val="40"/>
          <w:szCs w:val="40"/>
          <w:lang w:val="en-US" w:eastAsia="zh-CN" w:bidi="ar"/>
        </w:rPr>
      </w:pPr>
      <w:r>
        <w:rPr>
          <w:rFonts w:hint="default" w:ascii="Times New Roman" w:hAnsi="Times New Roman" w:eastAsia="CIDFont" w:cs="Times New Roman"/>
          <w:b/>
          <w:bCs/>
          <w:color w:val="000000"/>
          <w:kern w:val="0"/>
          <w:sz w:val="40"/>
          <w:szCs w:val="40"/>
          <w:lang w:val="en-US" w:eastAsia="zh-CN" w:bidi="ar"/>
        </w:rPr>
        <w:t xml:space="preserve">SOFTWARE DESIGN DOCUMENTATION </w:t>
      </w:r>
    </w:p>
    <w:p w14:paraId="6345D171">
      <w:pPr>
        <w:keepNext w:val="0"/>
        <w:keepLines w:val="0"/>
        <w:widowControl/>
        <w:suppressLineNumbers w:val="0"/>
        <w:ind w:firstLine="600" w:firstLineChars="150"/>
        <w:jc w:val="left"/>
        <w:rPr>
          <w:rFonts w:hint="default" w:ascii="Times New Roman" w:hAnsi="Times New Roman" w:eastAsia="CIDFont" w:cs="Times New Roman"/>
          <w:b/>
          <w:bCs/>
          <w:color w:val="000000"/>
          <w:kern w:val="0"/>
          <w:sz w:val="40"/>
          <w:szCs w:val="40"/>
          <w:lang w:val="en-US" w:eastAsia="zh-CN" w:bidi="ar"/>
        </w:rPr>
      </w:pPr>
    </w:p>
    <w:p w14:paraId="3282284C">
      <w:pPr>
        <w:keepNext w:val="0"/>
        <w:keepLines w:val="0"/>
        <w:widowControl/>
        <w:suppressLineNumbers w:val="0"/>
        <w:ind w:firstLine="2700" w:firstLineChars="750"/>
        <w:jc w:val="left"/>
        <w:rPr>
          <w:rFonts w:hint="default" w:ascii="Times New Roman" w:hAnsi="Times New Roman" w:eastAsia="CIDFont" w:cs="Times New Roman"/>
          <w:b w:val="0"/>
          <w:bCs w:val="0"/>
          <w:color w:val="000000"/>
          <w:kern w:val="0"/>
          <w:sz w:val="36"/>
          <w:szCs w:val="36"/>
          <w:lang w:val="en-US" w:eastAsia="zh-CN" w:bidi="ar"/>
        </w:rPr>
      </w:pPr>
      <w:r>
        <w:rPr>
          <w:rFonts w:hint="default" w:ascii="Times New Roman" w:hAnsi="Times New Roman" w:eastAsia="CIDFont" w:cs="Times New Roman"/>
          <w:b w:val="0"/>
          <w:bCs w:val="0"/>
          <w:color w:val="000000"/>
          <w:kern w:val="0"/>
          <w:sz w:val="36"/>
          <w:szCs w:val="36"/>
          <w:lang w:val="en-US" w:eastAsia="zh-CN" w:bidi="ar"/>
        </w:rPr>
        <w:t xml:space="preserve">(SDD DOCUMENT) </w:t>
      </w:r>
    </w:p>
    <w:p w14:paraId="3378135D">
      <w:pPr>
        <w:keepNext w:val="0"/>
        <w:keepLines w:val="0"/>
        <w:widowControl/>
        <w:suppressLineNumbers w:val="0"/>
        <w:ind w:firstLine="2401" w:firstLineChars="750"/>
        <w:jc w:val="left"/>
        <w:rPr>
          <w:rFonts w:hint="default" w:ascii="Times New Roman" w:hAnsi="Times New Roman" w:eastAsia="CIDFont" w:cs="Times New Roman"/>
          <w:b/>
          <w:bCs/>
          <w:color w:val="000000"/>
          <w:kern w:val="0"/>
          <w:sz w:val="32"/>
          <w:szCs w:val="32"/>
          <w:lang w:val="en-US" w:eastAsia="zh-CN" w:bidi="ar"/>
        </w:rPr>
      </w:pPr>
    </w:p>
    <w:p w14:paraId="766E6B08">
      <w:pPr>
        <w:keepNext w:val="0"/>
        <w:keepLines w:val="0"/>
        <w:widowControl/>
        <w:suppressLineNumbers w:val="0"/>
        <w:ind w:left="2880" w:leftChars="0" w:firstLine="720" w:firstLineChars="0"/>
        <w:jc w:val="left"/>
        <w:rPr>
          <w:rFonts w:hint="default" w:ascii="Times New Roman" w:hAnsi="Times New Roman" w:eastAsia="CIDFont" w:cs="Times New Roman"/>
          <w:b w:val="0"/>
          <w:bCs w:val="0"/>
          <w:color w:val="000000"/>
          <w:kern w:val="0"/>
          <w:sz w:val="52"/>
          <w:szCs w:val="52"/>
          <w:lang w:val="en-US" w:eastAsia="zh-CN" w:bidi="ar"/>
        </w:rPr>
      </w:pPr>
      <w:r>
        <w:rPr>
          <w:rFonts w:hint="default" w:ascii="Times New Roman" w:hAnsi="Times New Roman" w:eastAsia="CIDFont" w:cs="Times New Roman"/>
          <w:b w:val="0"/>
          <w:bCs w:val="0"/>
          <w:color w:val="000000"/>
          <w:kern w:val="0"/>
          <w:sz w:val="52"/>
          <w:szCs w:val="52"/>
          <w:lang w:val="en-US" w:eastAsia="zh-CN" w:bidi="ar"/>
        </w:rPr>
        <w:t xml:space="preserve">For </w:t>
      </w:r>
    </w:p>
    <w:p w14:paraId="5ED91A27">
      <w:pPr>
        <w:keepNext w:val="0"/>
        <w:keepLines w:val="0"/>
        <w:widowControl/>
        <w:suppressLineNumbers w:val="0"/>
        <w:ind w:left="2880" w:leftChars="0" w:firstLine="720" w:firstLineChars="0"/>
        <w:jc w:val="left"/>
        <w:rPr>
          <w:rFonts w:hint="default" w:ascii="Times New Roman" w:hAnsi="Times New Roman" w:eastAsia="CIDFont" w:cs="Times New Roman"/>
          <w:b w:val="0"/>
          <w:bCs w:val="0"/>
          <w:color w:val="000000"/>
          <w:kern w:val="0"/>
          <w:sz w:val="52"/>
          <w:szCs w:val="52"/>
          <w:lang w:val="en-US" w:eastAsia="zh-CN" w:bidi="ar"/>
        </w:rPr>
      </w:pPr>
    </w:p>
    <w:p w14:paraId="332F8F00">
      <w:pPr>
        <w:keepNext w:val="0"/>
        <w:keepLines w:val="0"/>
        <w:widowControl/>
        <w:suppressLineNumbers w:val="0"/>
        <w:ind w:firstLine="2881" w:firstLineChars="900"/>
        <w:jc w:val="left"/>
        <w:rPr>
          <w:rFonts w:hint="default" w:ascii="Times New Roman" w:hAnsi="Times New Roman" w:eastAsia="CIDFont" w:cs="Times New Roman"/>
          <w:b/>
          <w:bCs/>
          <w:color w:val="000000"/>
          <w:kern w:val="0"/>
          <w:sz w:val="32"/>
          <w:szCs w:val="32"/>
          <w:lang w:val="en-US" w:eastAsia="zh-CN" w:bidi="ar"/>
        </w:rPr>
      </w:pPr>
      <w:r>
        <w:rPr>
          <w:rFonts w:hint="default" w:ascii="Times New Roman" w:hAnsi="Times New Roman" w:eastAsia="CIDFont" w:cs="Times New Roman"/>
          <w:b/>
          <w:bCs/>
          <w:color w:val="000000"/>
          <w:kern w:val="0"/>
          <w:sz w:val="32"/>
          <w:szCs w:val="32"/>
          <w:lang w:val="en-US" w:eastAsia="zh-CN" w:bidi="ar"/>
        </w:rPr>
        <w:t xml:space="preserve">PROJECT TITLE </w:t>
      </w:r>
    </w:p>
    <w:p w14:paraId="17B78218">
      <w:pPr>
        <w:keepNext w:val="0"/>
        <w:keepLines w:val="0"/>
        <w:widowControl/>
        <w:suppressLineNumbers w:val="0"/>
        <w:ind w:firstLine="2881" w:firstLineChars="800"/>
        <w:jc w:val="left"/>
        <w:rPr>
          <w:rFonts w:hint="default" w:ascii="Times New Roman" w:hAnsi="Times New Roman" w:eastAsia="CIDFont" w:cs="Times New Roman"/>
          <w:b/>
          <w:bCs/>
          <w:color w:val="000000"/>
          <w:kern w:val="0"/>
          <w:sz w:val="36"/>
          <w:szCs w:val="36"/>
          <w:lang w:val="en-US" w:eastAsia="zh-CN" w:bidi="ar"/>
        </w:rPr>
      </w:pPr>
    </w:p>
    <w:p w14:paraId="510D2068">
      <w:pPr>
        <w:keepNext w:val="0"/>
        <w:keepLines w:val="0"/>
        <w:widowControl/>
        <w:suppressLineNumbers w:val="0"/>
        <w:ind w:firstLine="1920" w:firstLineChars="600"/>
        <w:jc w:val="left"/>
        <w:rPr>
          <w:rFonts w:hint="default" w:ascii="Times New Roman" w:hAnsi="Times New Roman" w:eastAsia="CIDFont" w:cs="Times New Roman"/>
          <w:b w:val="0"/>
          <w:bCs w:val="0"/>
          <w:color w:val="000000"/>
          <w:kern w:val="0"/>
          <w:sz w:val="36"/>
          <w:szCs w:val="36"/>
          <w:lang w:val="en-US" w:eastAsia="zh-CN" w:bidi="ar"/>
        </w:rPr>
      </w:pPr>
      <w:r>
        <w:rPr>
          <w:rFonts w:hint="default" w:ascii="Times New Roman" w:hAnsi="Times New Roman" w:eastAsia="CIDFont" w:cs="Times New Roman"/>
          <w:b w:val="0"/>
          <w:bCs w:val="0"/>
          <w:color w:val="000000"/>
          <w:kern w:val="0"/>
          <w:sz w:val="32"/>
          <w:szCs w:val="32"/>
          <w:lang w:val="en-US" w:eastAsia="zh-CN" w:bidi="ar"/>
        </w:rPr>
        <w:t>“</w:t>
      </w:r>
      <w:r>
        <w:rPr>
          <w:rFonts w:hint="default" w:ascii="Times New Roman" w:hAnsi="Times New Roman" w:eastAsia="CIDFont" w:cs="Times New Roman"/>
          <w:b w:val="0"/>
          <w:bCs w:val="0"/>
          <w:color w:val="000000"/>
          <w:kern w:val="0"/>
          <w:sz w:val="36"/>
          <w:szCs w:val="36"/>
          <w:lang w:val="en-US" w:eastAsia="zh-CN" w:bidi="ar"/>
        </w:rPr>
        <w:t xml:space="preserve">AI based Tajweed learning platform” </w:t>
      </w:r>
    </w:p>
    <w:p w14:paraId="0D88EFC2">
      <w:pPr>
        <w:keepNext w:val="0"/>
        <w:keepLines w:val="0"/>
        <w:widowControl/>
        <w:suppressLineNumbers w:val="0"/>
        <w:ind w:firstLine="2160" w:firstLineChars="600"/>
        <w:jc w:val="left"/>
        <w:rPr>
          <w:rFonts w:hint="default" w:ascii="Times New Roman" w:hAnsi="Times New Roman" w:eastAsia="CIDFont" w:cs="Times New Roman"/>
          <w:b w:val="0"/>
          <w:bCs w:val="0"/>
          <w:color w:val="000000"/>
          <w:kern w:val="0"/>
          <w:sz w:val="36"/>
          <w:szCs w:val="36"/>
          <w:lang w:val="en-US" w:eastAsia="zh-CN" w:bidi="ar"/>
        </w:rPr>
      </w:pPr>
    </w:p>
    <w:p w14:paraId="25FAC959">
      <w:pPr>
        <w:keepNext w:val="0"/>
        <w:keepLines w:val="0"/>
        <w:widowControl/>
        <w:suppressLineNumbers w:val="0"/>
        <w:ind w:firstLine="3420" w:firstLineChars="950"/>
        <w:jc w:val="left"/>
        <w:rPr>
          <w:rFonts w:hint="default" w:ascii="Times New Roman" w:hAnsi="Times New Roman" w:cs="Times New Roman"/>
          <w:sz w:val="36"/>
          <w:szCs w:val="36"/>
        </w:rPr>
      </w:pPr>
      <w:r>
        <w:rPr>
          <w:rFonts w:hint="default" w:ascii="Times New Roman" w:hAnsi="Times New Roman" w:eastAsia="CIDFont" w:cs="Times New Roman"/>
          <w:color w:val="000000"/>
          <w:kern w:val="0"/>
          <w:sz w:val="36"/>
          <w:szCs w:val="36"/>
          <w:lang w:val="en-US" w:eastAsia="zh-CN" w:bidi="ar"/>
        </w:rPr>
        <w:t xml:space="preserve">Version 1.0 </w:t>
      </w:r>
    </w:p>
    <w:p w14:paraId="70A2A4D8">
      <w:pPr>
        <w:keepNext w:val="0"/>
        <w:keepLines w:val="0"/>
        <w:widowControl/>
        <w:suppressLineNumbers w:val="0"/>
        <w:ind w:firstLine="3962" w:firstLineChars="1100"/>
        <w:jc w:val="left"/>
        <w:rPr>
          <w:rFonts w:hint="default" w:ascii="Times New Roman" w:hAnsi="Times New Roman" w:cs="Times New Roman"/>
          <w:sz w:val="36"/>
          <w:szCs w:val="36"/>
        </w:rPr>
      </w:pPr>
      <w:r>
        <w:rPr>
          <w:rFonts w:hint="default" w:ascii="Times New Roman" w:hAnsi="Times New Roman" w:eastAsia="CIDFont" w:cs="Times New Roman"/>
          <w:b/>
          <w:bCs/>
          <w:color w:val="000000"/>
          <w:kern w:val="0"/>
          <w:sz w:val="36"/>
          <w:szCs w:val="36"/>
          <w:lang w:val="en-US" w:eastAsia="zh-CN" w:bidi="ar"/>
        </w:rPr>
        <w:t xml:space="preserve">By </w:t>
      </w:r>
    </w:p>
    <w:p w14:paraId="400C76E9">
      <w:pPr>
        <w:keepNext w:val="0"/>
        <w:keepLines w:val="0"/>
        <w:widowControl/>
        <w:suppressLineNumbers w:val="0"/>
        <w:jc w:val="left"/>
        <w:rPr>
          <w:rFonts w:hint="default" w:ascii="Times New Roman" w:hAnsi="Times New Roman" w:eastAsia="CIDFont" w:cs="Times New Roman"/>
          <w:b/>
          <w:bCs/>
          <w:color w:val="000000"/>
          <w:kern w:val="0"/>
          <w:sz w:val="30"/>
          <w:szCs w:val="30"/>
          <w:lang w:val="en-US" w:eastAsia="zh-CN" w:bidi="ar"/>
        </w:rPr>
      </w:pPr>
    </w:p>
    <w:p w14:paraId="0E5C7DE8">
      <w:pPr>
        <w:keepNext w:val="0"/>
        <w:keepLines w:val="0"/>
        <w:widowControl/>
        <w:suppressLineNumbers w:val="0"/>
        <w:jc w:val="left"/>
        <w:rPr>
          <w:rFonts w:hint="default" w:ascii="Times New Roman" w:hAnsi="Times New Roman" w:eastAsia="CIDFont" w:cs="Times New Roman"/>
          <w:b w:val="0"/>
          <w:bCs w:val="0"/>
          <w:color w:val="000000"/>
          <w:kern w:val="0"/>
          <w:sz w:val="36"/>
          <w:szCs w:val="36"/>
          <w:lang w:val="en-US" w:eastAsia="zh-CN" w:bidi="ar"/>
        </w:rPr>
      </w:pPr>
      <w:r>
        <w:rPr>
          <w:rFonts w:hint="default" w:ascii="Times New Roman" w:hAnsi="Times New Roman" w:eastAsia="CIDFont" w:cs="Times New Roman"/>
          <w:b/>
          <w:bCs/>
          <w:color w:val="000000"/>
          <w:kern w:val="0"/>
          <w:sz w:val="36"/>
          <w:szCs w:val="36"/>
          <w:lang w:val="en-US" w:eastAsia="zh-CN" w:bidi="ar"/>
        </w:rPr>
        <w:t xml:space="preserve">Student Name: </w:t>
      </w:r>
      <w:r>
        <w:rPr>
          <w:rFonts w:hint="default" w:ascii="Times New Roman" w:hAnsi="Times New Roman" w:eastAsia="CIDFont" w:cs="Times New Roman"/>
          <w:b w:val="0"/>
          <w:bCs w:val="0"/>
          <w:color w:val="000000"/>
          <w:kern w:val="0"/>
          <w:sz w:val="36"/>
          <w:szCs w:val="36"/>
          <w:lang w:val="en-US" w:eastAsia="zh-CN" w:bidi="ar"/>
        </w:rPr>
        <w:t xml:space="preserve"> </w:t>
      </w:r>
    </w:p>
    <w:p w14:paraId="658B4C3E">
      <w:pPr>
        <w:keepNext w:val="0"/>
        <w:keepLines w:val="0"/>
        <w:widowControl/>
        <w:suppressLineNumbers w:val="0"/>
        <w:ind w:firstLine="2520" w:firstLineChars="700"/>
        <w:jc w:val="left"/>
        <w:rPr>
          <w:rFonts w:hint="default" w:ascii="Times New Roman" w:hAnsi="Times New Roman" w:eastAsia="CIDFont" w:cs="Times New Roman"/>
          <w:b w:val="0"/>
          <w:bCs w:val="0"/>
          <w:color w:val="000000"/>
          <w:kern w:val="0"/>
          <w:sz w:val="36"/>
          <w:szCs w:val="36"/>
          <w:lang w:val="en-US" w:eastAsia="zh-CN" w:bidi="ar"/>
        </w:rPr>
      </w:pPr>
      <w:r>
        <w:rPr>
          <w:rFonts w:hint="default" w:ascii="Times New Roman" w:hAnsi="Times New Roman" w:eastAsia="CIDFont" w:cs="Times New Roman"/>
          <w:b w:val="0"/>
          <w:bCs w:val="0"/>
          <w:color w:val="000000"/>
          <w:kern w:val="0"/>
          <w:sz w:val="36"/>
          <w:szCs w:val="36"/>
          <w:lang w:val="en-US" w:eastAsia="zh-CN" w:bidi="ar"/>
        </w:rPr>
        <w:t>Amna Azam(F22BINFT1E02069)</w:t>
      </w:r>
    </w:p>
    <w:p w14:paraId="16E0E5D2">
      <w:pPr>
        <w:keepNext w:val="0"/>
        <w:keepLines w:val="0"/>
        <w:widowControl/>
        <w:suppressLineNumbers w:val="0"/>
        <w:ind w:firstLine="2520" w:firstLineChars="700"/>
        <w:jc w:val="left"/>
        <w:rPr>
          <w:rFonts w:hint="default" w:ascii="Times New Roman" w:hAnsi="Times New Roman" w:eastAsia="CIDFont" w:cs="Times New Roman"/>
          <w:b/>
          <w:bCs/>
          <w:color w:val="000000"/>
          <w:kern w:val="0"/>
          <w:sz w:val="36"/>
          <w:szCs w:val="36"/>
          <w:lang w:val="en-US" w:eastAsia="zh-CN" w:bidi="ar"/>
        </w:rPr>
      </w:pPr>
      <w:r>
        <w:rPr>
          <w:rFonts w:hint="default" w:ascii="Times New Roman" w:hAnsi="Times New Roman" w:eastAsia="CIDFont" w:cs="Times New Roman"/>
          <w:b w:val="0"/>
          <w:bCs w:val="0"/>
          <w:color w:val="000000"/>
          <w:kern w:val="0"/>
          <w:sz w:val="36"/>
          <w:szCs w:val="36"/>
          <w:lang w:val="en-US" w:eastAsia="zh-CN" w:bidi="ar"/>
        </w:rPr>
        <w:t>Session</w:t>
      </w:r>
      <w:r>
        <w:rPr>
          <w:rFonts w:hint="default" w:ascii="Times New Roman" w:hAnsi="Times New Roman" w:eastAsia="CIDFont" w:cs="Times New Roman"/>
          <w:b/>
          <w:bCs/>
          <w:color w:val="000000"/>
          <w:kern w:val="0"/>
          <w:sz w:val="36"/>
          <w:szCs w:val="36"/>
          <w:lang w:val="en-US" w:eastAsia="zh-CN" w:bidi="ar"/>
        </w:rPr>
        <w:t xml:space="preserve"> </w:t>
      </w:r>
      <w:r>
        <w:rPr>
          <w:rFonts w:hint="default" w:ascii="Times New Roman" w:hAnsi="Times New Roman" w:eastAsia="CIDFont" w:cs="Times New Roman"/>
          <w:b w:val="0"/>
          <w:bCs w:val="0"/>
          <w:color w:val="000000"/>
          <w:kern w:val="0"/>
          <w:sz w:val="36"/>
          <w:szCs w:val="36"/>
          <w:lang w:val="en-US" w:eastAsia="zh-CN" w:bidi="ar"/>
        </w:rPr>
        <w:t>Fall 2022-2026</w:t>
      </w:r>
    </w:p>
    <w:p w14:paraId="34AA0A90">
      <w:pPr>
        <w:keepNext w:val="0"/>
        <w:keepLines w:val="0"/>
        <w:widowControl/>
        <w:suppressLineNumbers w:val="0"/>
        <w:jc w:val="left"/>
        <w:rPr>
          <w:rFonts w:hint="default" w:ascii="Times New Roman" w:hAnsi="Times New Roman" w:eastAsia="CIDFont" w:cs="Times New Roman"/>
          <w:b/>
          <w:bCs/>
          <w:color w:val="000000"/>
          <w:kern w:val="0"/>
          <w:sz w:val="36"/>
          <w:szCs w:val="36"/>
          <w:lang w:val="en-US" w:eastAsia="zh-CN" w:bidi="ar"/>
        </w:rPr>
      </w:pPr>
      <w:r>
        <w:rPr>
          <w:rFonts w:hint="default" w:ascii="Times New Roman" w:hAnsi="Times New Roman" w:eastAsia="CIDFont" w:cs="Times New Roman"/>
          <w:b/>
          <w:bCs/>
          <w:color w:val="000000"/>
          <w:kern w:val="0"/>
          <w:sz w:val="36"/>
          <w:szCs w:val="36"/>
          <w:lang w:val="en-US" w:eastAsia="zh-CN" w:bidi="ar"/>
        </w:rPr>
        <w:t xml:space="preserve">Supervised By: </w:t>
      </w:r>
    </w:p>
    <w:p w14:paraId="26047E73">
      <w:pPr>
        <w:keepNext w:val="0"/>
        <w:keepLines w:val="0"/>
        <w:widowControl/>
        <w:suppressLineNumbers w:val="0"/>
        <w:ind w:firstLine="2341" w:firstLineChars="650"/>
        <w:jc w:val="left"/>
        <w:rPr>
          <w:rFonts w:hint="default" w:ascii="Times New Roman" w:hAnsi="Times New Roman" w:eastAsia="CIDFont" w:cs="Times New Roman"/>
          <w:b/>
          <w:bCs/>
          <w:color w:val="000000"/>
          <w:kern w:val="0"/>
          <w:sz w:val="36"/>
          <w:szCs w:val="36"/>
          <w:lang w:val="en-US" w:eastAsia="zh-CN" w:bidi="ar"/>
        </w:rPr>
      </w:pPr>
      <w:r>
        <w:rPr>
          <w:rFonts w:hint="default" w:ascii="Times New Roman" w:hAnsi="Times New Roman" w:eastAsia="CIDFont" w:cs="Times New Roman"/>
          <w:b/>
          <w:bCs/>
          <w:color w:val="000000"/>
          <w:kern w:val="0"/>
          <w:sz w:val="36"/>
          <w:szCs w:val="36"/>
          <w:lang w:val="en-US" w:eastAsia="zh-CN" w:bidi="ar"/>
        </w:rPr>
        <w:t xml:space="preserve"> </w:t>
      </w:r>
      <w:r>
        <w:rPr>
          <w:rFonts w:hint="default" w:ascii="Times New Roman" w:hAnsi="Times New Roman" w:eastAsia="CIDFont" w:cs="Times New Roman"/>
          <w:b w:val="0"/>
          <w:bCs w:val="0"/>
          <w:color w:val="000000"/>
          <w:kern w:val="0"/>
          <w:sz w:val="36"/>
          <w:szCs w:val="36"/>
          <w:lang w:val="en-US" w:eastAsia="zh-CN" w:bidi="ar"/>
        </w:rPr>
        <w:t xml:space="preserve">Sir Zaman </w:t>
      </w:r>
    </w:p>
    <w:p w14:paraId="79B24A70">
      <w:pPr>
        <w:keepNext w:val="0"/>
        <w:keepLines w:val="0"/>
        <w:widowControl/>
        <w:suppressLineNumbers w:val="0"/>
        <w:ind w:firstLine="0" w:firstLineChars="0"/>
        <w:jc w:val="left"/>
        <w:rPr>
          <w:rFonts w:hint="default" w:ascii="Times New Roman" w:hAnsi="Times New Roman" w:eastAsia="CIDFont" w:cs="Times New Roman"/>
          <w:b/>
          <w:bCs/>
          <w:color w:val="000000"/>
          <w:kern w:val="0"/>
          <w:sz w:val="36"/>
          <w:szCs w:val="36"/>
          <w:lang w:val="en-US" w:eastAsia="zh-CN" w:bidi="ar"/>
        </w:rPr>
      </w:pPr>
    </w:p>
    <w:p w14:paraId="18CD0928">
      <w:pPr>
        <w:keepNext w:val="0"/>
        <w:keepLines w:val="0"/>
        <w:widowControl/>
        <w:suppressLineNumbers w:val="0"/>
        <w:ind w:firstLine="0" w:firstLineChars="0"/>
        <w:jc w:val="left"/>
        <w:rPr>
          <w:rFonts w:hint="default" w:ascii="Times New Roman" w:hAnsi="Times New Roman" w:eastAsia="CIDFont" w:cs="Times New Roman"/>
          <w:b/>
          <w:bCs/>
          <w:color w:val="000000"/>
          <w:kern w:val="0"/>
          <w:sz w:val="24"/>
          <w:szCs w:val="24"/>
          <w:lang w:val="en-US" w:eastAsia="zh-CN" w:bidi="ar"/>
        </w:rPr>
      </w:pPr>
    </w:p>
    <w:p w14:paraId="66053C05">
      <w:pPr>
        <w:keepNext w:val="0"/>
        <w:keepLines w:val="0"/>
        <w:widowControl/>
        <w:suppressLineNumbers w:val="0"/>
        <w:ind w:firstLine="0" w:firstLineChars="0"/>
        <w:jc w:val="left"/>
        <w:rPr>
          <w:rFonts w:hint="default" w:ascii="Times New Roman" w:hAnsi="Times New Roman" w:eastAsia="CIDFont" w:cs="Times New Roman"/>
          <w:b/>
          <w:bCs/>
          <w:color w:val="000000"/>
          <w:kern w:val="0"/>
          <w:sz w:val="24"/>
          <w:szCs w:val="24"/>
          <w:lang w:val="en-US" w:eastAsia="zh-CN" w:bidi="ar"/>
        </w:rPr>
      </w:pPr>
    </w:p>
    <w:p w14:paraId="0116ECC7">
      <w:pPr>
        <w:keepNext w:val="0"/>
        <w:keepLines w:val="0"/>
        <w:widowControl/>
        <w:suppressLineNumbers w:val="0"/>
        <w:ind w:firstLine="0" w:firstLineChars="0"/>
        <w:jc w:val="left"/>
        <w:rPr>
          <w:rFonts w:hint="default" w:ascii="Times New Roman" w:hAnsi="Times New Roman" w:eastAsia="CIDFont" w:cs="Times New Roman"/>
          <w:b/>
          <w:bCs/>
          <w:color w:val="000000"/>
          <w:kern w:val="0"/>
          <w:sz w:val="24"/>
          <w:szCs w:val="24"/>
          <w:lang w:val="en-US" w:eastAsia="zh-CN" w:bidi="ar"/>
        </w:rPr>
      </w:pPr>
    </w:p>
    <w:p w14:paraId="282E7396">
      <w:pPr>
        <w:keepNext w:val="0"/>
        <w:keepLines w:val="0"/>
        <w:widowControl/>
        <w:suppressLineNumbers w:val="0"/>
        <w:ind w:firstLine="0" w:firstLineChars="0"/>
        <w:jc w:val="left"/>
        <w:rPr>
          <w:rFonts w:hint="default" w:ascii="Times New Roman" w:hAnsi="Times New Roman" w:eastAsia="CIDFont" w:cs="Times New Roman"/>
          <w:b/>
          <w:bCs/>
          <w:color w:val="000000"/>
          <w:kern w:val="0"/>
          <w:sz w:val="24"/>
          <w:szCs w:val="24"/>
          <w:lang w:val="en-US" w:eastAsia="zh-CN" w:bidi="ar"/>
        </w:rPr>
      </w:pPr>
    </w:p>
    <w:p w14:paraId="2C20B30F">
      <w:pPr>
        <w:keepNext w:val="0"/>
        <w:keepLines w:val="0"/>
        <w:widowControl/>
        <w:suppressLineNumbers w:val="0"/>
        <w:ind w:firstLine="0" w:firstLineChars="0"/>
        <w:jc w:val="left"/>
        <w:rPr>
          <w:rFonts w:hint="default" w:ascii="Times New Roman" w:hAnsi="Times New Roman" w:eastAsia="CIDFont" w:cs="Times New Roman"/>
          <w:b/>
          <w:bCs/>
          <w:color w:val="000000"/>
          <w:kern w:val="0"/>
          <w:sz w:val="24"/>
          <w:szCs w:val="24"/>
          <w:lang w:val="en-US" w:eastAsia="zh-CN" w:bidi="ar"/>
        </w:rPr>
      </w:pPr>
    </w:p>
    <w:p w14:paraId="33D46A62">
      <w:pPr>
        <w:keepNext w:val="0"/>
        <w:keepLines w:val="0"/>
        <w:widowControl/>
        <w:suppressLineNumbers w:val="0"/>
        <w:ind w:firstLine="0" w:firstLineChars="0"/>
        <w:jc w:val="left"/>
        <w:rPr>
          <w:rFonts w:hint="default" w:ascii="Times New Roman" w:hAnsi="Times New Roman" w:eastAsia="CIDFont" w:cs="Times New Roman"/>
          <w:b/>
          <w:bCs/>
          <w:color w:val="000000"/>
          <w:kern w:val="0"/>
          <w:sz w:val="24"/>
          <w:szCs w:val="24"/>
          <w:lang w:val="en-US" w:eastAsia="zh-CN" w:bidi="ar"/>
        </w:rPr>
      </w:pPr>
    </w:p>
    <w:p w14:paraId="1101E11F">
      <w:pPr>
        <w:keepNext w:val="0"/>
        <w:keepLines w:val="0"/>
        <w:widowControl/>
        <w:suppressLineNumbers w:val="0"/>
        <w:ind w:firstLine="0" w:firstLineChars="0"/>
        <w:jc w:val="left"/>
        <w:rPr>
          <w:rFonts w:hint="default" w:ascii="Times New Roman" w:hAnsi="Times New Roman" w:eastAsia="CIDFont" w:cs="Times New Roman"/>
          <w:b/>
          <w:bCs/>
          <w:color w:val="000000"/>
          <w:kern w:val="0"/>
          <w:sz w:val="24"/>
          <w:szCs w:val="24"/>
          <w:lang w:val="en-US" w:eastAsia="zh-CN" w:bidi="ar"/>
        </w:rPr>
      </w:pPr>
      <w:r>
        <w:rPr>
          <w:rFonts w:hint="default" w:ascii="Times New Roman" w:hAnsi="Times New Roman" w:eastAsia="CIDFont" w:cs="Times New Roman"/>
          <w:b/>
          <w:bCs/>
          <w:color w:val="000000"/>
          <w:kern w:val="0"/>
          <w:sz w:val="24"/>
          <w:szCs w:val="24"/>
          <w:lang w:val="en-US" w:eastAsia="zh-CN" w:bidi="ar"/>
        </w:rPr>
        <w:t>Revision History</w:t>
      </w:r>
    </w:p>
    <w:p w14:paraId="162786F5">
      <w:pPr>
        <w:keepNext w:val="0"/>
        <w:keepLines w:val="0"/>
        <w:widowControl/>
        <w:suppressLineNumbers w:val="0"/>
        <w:ind w:firstLine="0" w:firstLineChars="0"/>
        <w:jc w:val="left"/>
        <w:rPr>
          <w:rFonts w:hint="default" w:ascii="Times New Roman" w:hAnsi="Times New Roman" w:eastAsia="CIDFont" w:cs="Times New Roman"/>
          <w:b/>
          <w:bCs/>
          <w:color w:val="000000"/>
          <w:kern w:val="0"/>
          <w:sz w:val="24"/>
          <w:szCs w:val="24"/>
          <w:lang w:val="en-US" w:eastAsia="zh-CN" w:bidi="ar"/>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14"/>
        <w:gridCol w:w="2214"/>
        <w:gridCol w:w="2214"/>
        <w:gridCol w:w="2214"/>
      </w:tblGrid>
      <w:tr w14:paraId="5F1D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4" w:hRule="atLeast"/>
        </w:trPr>
        <w:tc>
          <w:tcPr>
            <w:tcW w:w="2214" w:type="dxa"/>
            <w:tcBorders>
              <w:top w:val="single" w:color="000000" w:sz="8" w:space="0"/>
              <w:left w:val="single" w:color="000000" w:sz="8" w:space="0"/>
              <w:bottom w:val="single" w:color="000000" w:sz="12" w:space="0"/>
              <w:right w:val="single" w:color="000000" w:sz="8" w:space="0"/>
              <w:tl2br w:val="nil"/>
              <w:tr2bl w:val="nil"/>
            </w:tcBorders>
            <w:shd w:val="clear" w:color="auto" w:fill="FFFFFF"/>
          </w:tcPr>
          <w:p w14:paraId="6279BB19">
            <w:pPr>
              <w:keepNext w:val="0"/>
              <w:keepLines w:val="0"/>
              <w:widowControl/>
              <w:suppressLineNumbers w:val="0"/>
              <w:ind w:firstLine="480" w:firstLineChars="200"/>
              <w:jc w:val="left"/>
              <w:rPr>
                <w:rFonts w:hint="default" w:ascii="Times New Roman" w:hAnsi="Times New Roman" w:eastAsia="CIDFont" w:cs="Times New Roman"/>
                <w:b/>
                <w:bCs/>
                <w:color w:val="000000"/>
                <w:kern w:val="0"/>
                <w:sz w:val="24"/>
                <w:szCs w:val="24"/>
                <w:vertAlign w:val="baseline"/>
                <w:lang w:val="en-US" w:eastAsia="zh-CN" w:bidi="ar"/>
              </w:rPr>
            </w:pPr>
            <w:r>
              <w:rPr>
                <w:rFonts w:hint="default" w:ascii="Times New Roman" w:hAnsi="Times New Roman" w:eastAsia="CIDFont" w:cs="Times New Roman"/>
                <w:b/>
                <w:bCs/>
                <w:color w:val="000000"/>
                <w:kern w:val="0"/>
                <w:sz w:val="24"/>
                <w:szCs w:val="24"/>
                <w:vertAlign w:val="baseline"/>
                <w:lang w:val="en-US" w:eastAsia="zh-CN" w:bidi="ar"/>
              </w:rPr>
              <w:t>Date</w:t>
            </w:r>
          </w:p>
        </w:tc>
        <w:tc>
          <w:tcPr>
            <w:tcW w:w="2214" w:type="dxa"/>
            <w:tcBorders>
              <w:top w:val="single" w:color="000000" w:sz="8" w:space="0"/>
              <w:left w:val="single" w:color="000000" w:sz="8" w:space="0"/>
              <w:bottom w:val="single" w:color="000000" w:sz="12" w:space="0"/>
              <w:right w:val="single" w:color="000000" w:sz="8" w:space="0"/>
              <w:tl2br w:val="nil"/>
              <w:tr2bl w:val="nil"/>
            </w:tcBorders>
            <w:shd w:val="clear" w:color="auto" w:fill="FFFFFF"/>
          </w:tcPr>
          <w:p w14:paraId="27876C7F">
            <w:pPr>
              <w:keepNext w:val="0"/>
              <w:keepLines w:val="0"/>
              <w:widowControl/>
              <w:suppressLineNumbers w:val="0"/>
              <w:ind w:firstLine="240" w:firstLineChars="100"/>
              <w:jc w:val="left"/>
              <w:rPr>
                <w:rFonts w:hint="default" w:ascii="Times New Roman" w:hAnsi="Times New Roman" w:eastAsia="CIDFont" w:cs="Times New Roman"/>
                <w:b/>
                <w:bCs/>
                <w:color w:val="000000"/>
                <w:kern w:val="0"/>
                <w:sz w:val="24"/>
                <w:szCs w:val="24"/>
                <w:vertAlign w:val="baseline"/>
                <w:lang w:val="en-US" w:eastAsia="zh-CN" w:bidi="ar"/>
              </w:rPr>
            </w:pPr>
            <w:r>
              <w:rPr>
                <w:rFonts w:hint="default" w:ascii="Times New Roman" w:hAnsi="Times New Roman" w:eastAsia="CIDFont" w:cs="Times New Roman"/>
                <w:b/>
                <w:bCs/>
                <w:color w:val="000000"/>
                <w:kern w:val="0"/>
                <w:sz w:val="24"/>
                <w:szCs w:val="24"/>
                <w:vertAlign w:val="baseline"/>
                <w:lang w:val="en-US" w:eastAsia="zh-CN" w:bidi="ar"/>
              </w:rPr>
              <w:t>Description</w:t>
            </w:r>
          </w:p>
        </w:tc>
        <w:tc>
          <w:tcPr>
            <w:tcW w:w="2214" w:type="dxa"/>
            <w:tcBorders>
              <w:top w:val="single" w:color="000000" w:sz="8" w:space="0"/>
              <w:left w:val="single" w:color="000000" w:sz="8" w:space="0"/>
              <w:bottom w:val="single" w:color="000000" w:sz="12" w:space="0"/>
              <w:right w:val="single" w:color="000000" w:sz="8" w:space="0"/>
              <w:tl2br w:val="nil"/>
              <w:tr2bl w:val="nil"/>
            </w:tcBorders>
            <w:shd w:val="clear" w:color="auto" w:fill="FFFFFF"/>
          </w:tcPr>
          <w:p w14:paraId="64905A09">
            <w:pPr>
              <w:keepNext w:val="0"/>
              <w:keepLines w:val="0"/>
              <w:widowControl/>
              <w:suppressLineNumbers w:val="0"/>
              <w:ind w:firstLine="480" w:firstLineChars="200"/>
              <w:jc w:val="left"/>
              <w:rPr>
                <w:rFonts w:hint="default" w:ascii="Times New Roman" w:hAnsi="Times New Roman" w:eastAsia="CIDFont" w:cs="Times New Roman"/>
                <w:b/>
                <w:bCs/>
                <w:color w:val="000000"/>
                <w:kern w:val="0"/>
                <w:sz w:val="24"/>
                <w:szCs w:val="24"/>
                <w:vertAlign w:val="baseline"/>
                <w:lang w:val="en-US" w:eastAsia="zh-CN" w:bidi="ar"/>
              </w:rPr>
            </w:pPr>
            <w:r>
              <w:rPr>
                <w:rFonts w:hint="default" w:ascii="Times New Roman" w:hAnsi="Times New Roman" w:eastAsia="CIDFont" w:cs="Times New Roman"/>
                <w:b/>
                <w:bCs/>
                <w:color w:val="000000"/>
                <w:kern w:val="0"/>
                <w:sz w:val="24"/>
                <w:szCs w:val="24"/>
                <w:vertAlign w:val="baseline"/>
                <w:lang w:val="en-US" w:eastAsia="zh-CN" w:bidi="ar"/>
              </w:rPr>
              <w:t>Author</w:t>
            </w:r>
          </w:p>
        </w:tc>
        <w:tc>
          <w:tcPr>
            <w:tcW w:w="2214" w:type="dxa"/>
            <w:tcBorders>
              <w:top w:val="single" w:color="000000" w:sz="8" w:space="0"/>
              <w:left w:val="single" w:color="000000" w:sz="8" w:space="0"/>
              <w:bottom w:val="single" w:color="000000" w:sz="12" w:space="0"/>
              <w:right w:val="single" w:color="000000" w:sz="8" w:space="0"/>
              <w:tl2br w:val="nil"/>
              <w:tr2bl w:val="nil"/>
            </w:tcBorders>
            <w:shd w:val="clear" w:color="auto" w:fill="FFFFFF"/>
          </w:tcPr>
          <w:p w14:paraId="1E58B901">
            <w:pPr>
              <w:keepNext w:val="0"/>
              <w:keepLines w:val="0"/>
              <w:widowControl/>
              <w:suppressLineNumbers w:val="0"/>
              <w:ind w:firstLine="360" w:firstLineChars="150"/>
              <w:jc w:val="left"/>
              <w:rPr>
                <w:rFonts w:hint="default" w:ascii="Times New Roman" w:hAnsi="Times New Roman" w:eastAsia="CIDFont" w:cs="Times New Roman"/>
                <w:b/>
                <w:bCs/>
                <w:color w:val="000000"/>
                <w:kern w:val="0"/>
                <w:sz w:val="24"/>
                <w:szCs w:val="24"/>
                <w:vertAlign w:val="baseline"/>
                <w:lang w:val="en-US" w:eastAsia="zh-CN" w:bidi="ar"/>
              </w:rPr>
            </w:pPr>
            <w:r>
              <w:rPr>
                <w:rFonts w:hint="default" w:ascii="Times New Roman" w:hAnsi="Times New Roman" w:eastAsia="CIDFont" w:cs="Times New Roman"/>
                <w:b/>
                <w:bCs/>
                <w:color w:val="000000"/>
                <w:kern w:val="0"/>
                <w:sz w:val="24"/>
                <w:szCs w:val="24"/>
                <w:vertAlign w:val="baseline"/>
                <w:lang w:val="en-US" w:eastAsia="zh-CN" w:bidi="ar"/>
              </w:rPr>
              <w:t>Comments</w:t>
            </w:r>
          </w:p>
        </w:tc>
      </w:tr>
      <w:tr w14:paraId="47A78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Borders>
              <w:top w:val="single" w:color="000000" w:sz="12" w:space="0"/>
              <w:left w:val="single" w:color="000000" w:sz="8" w:space="0"/>
              <w:bottom w:val="single" w:color="000000" w:sz="8" w:space="0"/>
              <w:right w:val="single" w:color="000000" w:sz="8" w:space="0"/>
              <w:tl2br w:val="nil"/>
              <w:tr2bl w:val="nil"/>
            </w:tcBorders>
            <w:shd w:val="clear" w:color="auto" w:fill="CCCCCC"/>
          </w:tcPr>
          <w:p w14:paraId="49BCBA91">
            <w:pPr>
              <w:keepNext w:val="0"/>
              <w:keepLines w:val="0"/>
              <w:widowControl/>
              <w:suppressLineNumbers w:val="0"/>
              <w:jc w:val="left"/>
              <w:rPr>
                <w:rFonts w:hint="default" w:ascii="Times New Roman" w:hAnsi="Times New Roman" w:eastAsia="CIDFont" w:cs="Times New Roman"/>
                <w:b/>
                <w:bCs/>
                <w:color w:val="000000"/>
                <w:kern w:val="0"/>
                <w:sz w:val="24"/>
                <w:szCs w:val="24"/>
                <w:vertAlign w:val="baseline"/>
                <w:lang w:val="en-US" w:eastAsia="zh-CN" w:bidi="ar"/>
              </w:rPr>
            </w:pPr>
          </w:p>
        </w:tc>
        <w:tc>
          <w:tcPr>
            <w:tcW w:w="2214" w:type="dxa"/>
            <w:tcBorders>
              <w:top w:val="single" w:color="000000" w:sz="12" w:space="0"/>
              <w:left w:val="single" w:color="000000" w:sz="8" w:space="0"/>
              <w:bottom w:val="single" w:color="000000" w:sz="8" w:space="0"/>
              <w:right w:val="single" w:color="000000" w:sz="8" w:space="0"/>
              <w:tl2br w:val="nil"/>
              <w:tr2bl w:val="nil"/>
            </w:tcBorders>
            <w:shd w:val="clear" w:color="auto" w:fill="CCCCCC"/>
          </w:tcPr>
          <w:p w14:paraId="5789F45F">
            <w:pPr>
              <w:keepNext w:val="0"/>
              <w:keepLines w:val="0"/>
              <w:widowControl/>
              <w:suppressLineNumbers w:val="0"/>
              <w:jc w:val="left"/>
              <w:rPr>
                <w:rFonts w:hint="default" w:ascii="Times New Roman" w:hAnsi="Times New Roman" w:eastAsia="CIDFont" w:cs="Times New Roman"/>
                <w:b/>
                <w:bCs/>
                <w:color w:val="000000"/>
                <w:kern w:val="0"/>
                <w:sz w:val="24"/>
                <w:szCs w:val="24"/>
                <w:vertAlign w:val="baseline"/>
                <w:lang w:val="en-US" w:eastAsia="zh-CN" w:bidi="ar"/>
              </w:rPr>
            </w:pPr>
            <w:r>
              <w:rPr>
                <w:rFonts w:hint="default" w:ascii="Times New Roman" w:hAnsi="Times New Roman" w:eastAsia="CIDFont" w:cs="Times New Roman"/>
                <w:b w:val="0"/>
                <w:bCs w:val="0"/>
                <w:color w:val="000000"/>
                <w:kern w:val="0"/>
                <w:sz w:val="24"/>
                <w:szCs w:val="24"/>
                <w:vertAlign w:val="baseline"/>
                <w:lang w:val="en-US" w:eastAsia="zh-CN" w:bidi="ar"/>
              </w:rPr>
              <w:t>SDD</w:t>
            </w:r>
          </w:p>
        </w:tc>
        <w:tc>
          <w:tcPr>
            <w:tcW w:w="2214" w:type="dxa"/>
            <w:tcBorders>
              <w:top w:val="single" w:color="000000" w:sz="12" w:space="0"/>
              <w:left w:val="single" w:color="000000" w:sz="8" w:space="0"/>
              <w:bottom w:val="single" w:color="000000" w:sz="8" w:space="0"/>
              <w:right w:val="single" w:color="000000" w:sz="8" w:space="0"/>
              <w:tl2br w:val="nil"/>
              <w:tr2bl w:val="nil"/>
            </w:tcBorders>
            <w:shd w:val="clear" w:color="auto" w:fill="CCCCCC"/>
          </w:tcPr>
          <w:p w14:paraId="0CAE9652">
            <w:pPr>
              <w:keepNext w:val="0"/>
              <w:keepLines w:val="0"/>
              <w:widowControl/>
              <w:suppressLineNumbers w:val="0"/>
              <w:jc w:val="left"/>
              <w:rPr>
                <w:rFonts w:hint="default" w:ascii="Times New Roman" w:hAnsi="Times New Roman" w:eastAsia="CIDFont" w:cs="Times New Roman"/>
                <w:b/>
                <w:bCs/>
                <w:color w:val="000000"/>
                <w:kern w:val="0"/>
                <w:sz w:val="24"/>
                <w:szCs w:val="24"/>
                <w:vertAlign w:val="baseline"/>
                <w:lang w:val="en-US" w:eastAsia="zh-CN" w:bidi="ar"/>
              </w:rPr>
            </w:pPr>
            <w:r>
              <w:rPr>
                <w:rFonts w:hint="default" w:ascii="Times New Roman" w:hAnsi="Times New Roman" w:eastAsia="CIDFont" w:cs="Times New Roman"/>
                <w:b w:val="0"/>
                <w:bCs w:val="0"/>
                <w:color w:val="000000"/>
                <w:kern w:val="0"/>
                <w:sz w:val="24"/>
                <w:szCs w:val="24"/>
                <w:vertAlign w:val="baseline"/>
                <w:lang w:val="en-US" w:eastAsia="zh-CN" w:bidi="ar"/>
              </w:rPr>
              <w:t>Amna Azam</w:t>
            </w:r>
          </w:p>
        </w:tc>
        <w:tc>
          <w:tcPr>
            <w:tcW w:w="2214" w:type="dxa"/>
            <w:tcBorders>
              <w:top w:val="single" w:color="000000" w:sz="12" w:space="0"/>
              <w:left w:val="single" w:color="000000" w:sz="8" w:space="0"/>
              <w:bottom w:val="single" w:color="000000" w:sz="8" w:space="0"/>
              <w:right w:val="single" w:color="000000" w:sz="8" w:space="0"/>
              <w:tl2br w:val="nil"/>
              <w:tr2bl w:val="nil"/>
            </w:tcBorders>
            <w:shd w:val="clear" w:color="auto" w:fill="CCCCCC"/>
          </w:tcPr>
          <w:p w14:paraId="7EE0CE7B">
            <w:pPr>
              <w:keepNext w:val="0"/>
              <w:keepLines w:val="0"/>
              <w:widowControl/>
              <w:suppressLineNumbers w:val="0"/>
              <w:jc w:val="left"/>
              <w:rPr>
                <w:rFonts w:hint="default" w:ascii="Times New Roman" w:hAnsi="Times New Roman" w:eastAsia="CIDFont" w:cs="Times New Roman"/>
                <w:b/>
                <w:bCs/>
                <w:color w:val="000000"/>
                <w:kern w:val="0"/>
                <w:sz w:val="24"/>
                <w:szCs w:val="24"/>
                <w:vertAlign w:val="baseline"/>
                <w:lang w:val="en-US" w:eastAsia="zh-CN" w:bidi="ar"/>
              </w:rPr>
            </w:pPr>
            <w:r>
              <w:rPr>
                <w:rFonts w:hint="default" w:ascii="Times New Roman" w:hAnsi="Times New Roman" w:eastAsia="CIDFont" w:cs="Times New Roman"/>
                <w:b w:val="0"/>
                <w:bCs w:val="0"/>
                <w:color w:val="000000"/>
                <w:kern w:val="0"/>
                <w:sz w:val="24"/>
                <w:szCs w:val="24"/>
                <w:vertAlign w:val="baseline"/>
                <w:lang w:val="en-US" w:eastAsia="zh-CN" w:bidi="ar"/>
              </w:rPr>
              <w:t>First Revision</w:t>
            </w:r>
          </w:p>
        </w:tc>
      </w:tr>
      <w:tr w14:paraId="77DF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Borders>
              <w:top w:val="single" w:color="000000" w:sz="8" w:space="0"/>
              <w:left w:val="single" w:color="000000" w:sz="8" w:space="0"/>
              <w:bottom w:val="single" w:color="000000" w:sz="8" w:space="0"/>
              <w:right w:val="single" w:color="000000" w:sz="8" w:space="0"/>
              <w:tl2br w:val="nil"/>
              <w:tr2bl w:val="nil"/>
            </w:tcBorders>
            <w:shd w:val="clear" w:color="auto" w:fill="FFFFFF"/>
          </w:tcPr>
          <w:p w14:paraId="05C4C4C6">
            <w:pPr>
              <w:keepNext w:val="0"/>
              <w:keepLines w:val="0"/>
              <w:widowControl/>
              <w:suppressLineNumbers w:val="0"/>
              <w:jc w:val="left"/>
              <w:rPr>
                <w:rFonts w:hint="default" w:ascii="Times New Roman" w:hAnsi="Times New Roman" w:eastAsia="CIDFont" w:cs="Times New Roman"/>
                <w:b/>
                <w:bCs/>
                <w:color w:val="000000"/>
                <w:kern w:val="0"/>
                <w:sz w:val="24"/>
                <w:szCs w:val="24"/>
                <w:vertAlign w:val="baseline"/>
                <w:lang w:val="en-US" w:eastAsia="zh-CN" w:bidi="ar"/>
              </w:rPr>
            </w:pPr>
          </w:p>
        </w:tc>
        <w:tc>
          <w:tcPr>
            <w:tcW w:w="2214" w:type="dxa"/>
            <w:tcBorders>
              <w:top w:val="single" w:color="000000" w:sz="8" w:space="0"/>
              <w:left w:val="single" w:color="000000" w:sz="8" w:space="0"/>
              <w:bottom w:val="single" w:color="000000" w:sz="8" w:space="0"/>
              <w:right w:val="single" w:color="000000" w:sz="8" w:space="0"/>
              <w:tl2br w:val="nil"/>
              <w:tr2bl w:val="nil"/>
            </w:tcBorders>
            <w:shd w:val="clear" w:color="auto" w:fill="FFFFFF"/>
          </w:tcPr>
          <w:p w14:paraId="6EDEB2DB">
            <w:pPr>
              <w:keepNext w:val="0"/>
              <w:keepLines w:val="0"/>
              <w:widowControl/>
              <w:suppressLineNumbers w:val="0"/>
              <w:jc w:val="left"/>
              <w:rPr>
                <w:rFonts w:hint="default" w:ascii="Times New Roman" w:hAnsi="Times New Roman" w:eastAsia="CIDFont" w:cs="Times New Roman"/>
                <w:b/>
                <w:bCs/>
                <w:color w:val="000000"/>
                <w:kern w:val="0"/>
                <w:sz w:val="24"/>
                <w:szCs w:val="24"/>
                <w:vertAlign w:val="baseline"/>
                <w:lang w:val="en-US" w:eastAsia="zh-CN" w:bidi="ar"/>
              </w:rPr>
            </w:pPr>
          </w:p>
        </w:tc>
        <w:tc>
          <w:tcPr>
            <w:tcW w:w="2214" w:type="dxa"/>
            <w:tcBorders>
              <w:top w:val="single" w:color="000000" w:sz="8" w:space="0"/>
              <w:left w:val="single" w:color="000000" w:sz="8" w:space="0"/>
              <w:bottom w:val="single" w:color="000000" w:sz="8" w:space="0"/>
              <w:right w:val="single" w:color="000000" w:sz="8" w:space="0"/>
              <w:tl2br w:val="nil"/>
              <w:tr2bl w:val="nil"/>
            </w:tcBorders>
            <w:shd w:val="clear" w:color="auto" w:fill="FFFFFF"/>
          </w:tcPr>
          <w:p w14:paraId="18FA22F6">
            <w:pPr>
              <w:keepNext w:val="0"/>
              <w:keepLines w:val="0"/>
              <w:widowControl/>
              <w:suppressLineNumbers w:val="0"/>
              <w:jc w:val="left"/>
              <w:rPr>
                <w:rFonts w:hint="default" w:ascii="Times New Roman" w:hAnsi="Times New Roman" w:eastAsia="CIDFont" w:cs="Times New Roman"/>
                <w:b/>
                <w:bCs/>
                <w:color w:val="000000"/>
                <w:kern w:val="0"/>
                <w:sz w:val="24"/>
                <w:szCs w:val="24"/>
                <w:vertAlign w:val="baseline"/>
                <w:lang w:val="en-US" w:eastAsia="zh-CN" w:bidi="ar"/>
              </w:rPr>
            </w:pPr>
          </w:p>
        </w:tc>
        <w:tc>
          <w:tcPr>
            <w:tcW w:w="2214" w:type="dxa"/>
            <w:tcBorders>
              <w:top w:val="single" w:color="000000" w:sz="8" w:space="0"/>
              <w:left w:val="single" w:color="000000" w:sz="8" w:space="0"/>
              <w:bottom w:val="single" w:color="000000" w:sz="8" w:space="0"/>
              <w:right w:val="single" w:color="000000" w:sz="8" w:space="0"/>
              <w:tl2br w:val="nil"/>
              <w:tr2bl w:val="nil"/>
            </w:tcBorders>
            <w:shd w:val="clear" w:color="auto" w:fill="FFFFFF"/>
          </w:tcPr>
          <w:p w14:paraId="5C449F3B">
            <w:pPr>
              <w:keepNext w:val="0"/>
              <w:keepLines w:val="0"/>
              <w:widowControl/>
              <w:suppressLineNumbers w:val="0"/>
              <w:jc w:val="left"/>
              <w:rPr>
                <w:rFonts w:hint="default" w:ascii="Times New Roman" w:hAnsi="Times New Roman" w:eastAsia="CIDFont" w:cs="Times New Roman"/>
                <w:b/>
                <w:bCs/>
                <w:color w:val="000000"/>
                <w:kern w:val="0"/>
                <w:sz w:val="24"/>
                <w:szCs w:val="24"/>
                <w:vertAlign w:val="baseline"/>
                <w:lang w:val="en-US" w:eastAsia="zh-CN" w:bidi="ar"/>
              </w:rPr>
            </w:pPr>
          </w:p>
        </w:tc>
      </w:tr>
      <w:tr w14:paraId="56B89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14" w:type="dxa"/>
            <w:tcBorders>
              <w:top w:val="single" w:color="000000" w:sz="8" w:space="0"/>
              <w:left w:val="single" w:color="000000" w:sz="8" w:space="0"/>
              <w:bottom w:val="single" w:color="000000" w:sz="8" w:space="0"/>
              <w:right w:val="single" w:color="000000" w:sz="8" w:space="0"/>
              <w:tl2br w:val="nil"/>
              <w:tr2bl w:val="nil"/>
            </w:tcBorders>
            <w:shd w:val="clear" w:color="auto" w:fill="CCCCCC"/>
          </w:tcPr>
          <w:p w14:paraId="6ADC124F">
            <w:pPr>
              <w:keepNext w:val="0"/>
              <w:keepLines w:val="0"/>
              <w:widowControl/>
              <w:suppressLineNumbers w:val="0"/>
              <w:jc w:val="left"/>
              <w:rPr>
                <w:rFonts w:hint="default" w:ascii="Times New Roman" w:hAnsi="Times New Roman" w:eastAsia="CIDFont" w:cs="Times New Roman"/>
                <w:b/>
                <w:bCs/>
                <w:color w:val="000000"/>
                <w:kern w:val="0"/>
                <w:sz w:val="24"/>
                <w:szCs w:val="24"/>
                <w:vertAlign w:val="baseline"/>
                <w:lang w:val="en-US" w:eastAsia="zh-CN" w:bidi="ar"/>
              </w:rPr>
            </w:pPr>
          </w:p>
        </w:tc>
        <w:tc>
          <w:tcPr>
            <w:tcW w:w="2214" w:type="dxa"/>
            <w:tcBorders>
              <w:top w:val="single" w:color="000000" w:sz="8" w:space="0"/>
              <w:left w:val="single" w:color="000000" w:sz="8" w:space="0"/>
              <w:bottom w:val="single" w:color="000000" w:sz="8" w:space="0"/>
              <w:right w:val="single" w:color="000000" w:sz="8" w:space="0"/>
              <w:tl2br w:val="nil"/>
              <w:tr2bl w:val="nil"/>
            </w:tcBorders>
            <w:shd w:val="clear" w:color="auto" w:fill="CCCCCC"/>
          </w:tcPr>
          <w:p w14:paraId="0A113F0C">
            <w:pPr>
              <w:keepNext w:val="0"/>
              <w:keepLines w:val="0"/>
              <w:widowControl/>
              <w:suppressLineNumbers w:val="0"/>
              <w:jc w:val="left"/>
              <w:rPr>
                <w:rFonts w:hint="default" w:ascii="Times New Roman" w:hAnsi="Times New Roman" w:eastAsia="CIDFont" w:cs="Times New Roman"/>
                <w:b/>
                <w:bCs/>
                <w:color w:val="000000"/>
                <w:kern w:val="0"/>
                <w:sz w:val="24"/>
                <w:szCs w:val="24"/>
                <w:vertAlign w:val="baseline"/>
                <w:lang w:val="en-US" w:eastAsia="zh-CN" w:bidi="ar"/>
              </w:rPr>
            </w:pPr>
          </w:p>
        </w:tc>
        <w:tc>
          <w:tcPr>
            <w:tcW w:w="2214" w:type="dxa"/>
            <w:tcBorders>
              <w:top w:val="single" w:color="000000" w:sz="8" w:space="0"/>
              <w:left w:val="single" w:color="000000" w:sz="8" w:space="0"/>
              <w:bottom w:val="single" w:color="000000" w:sz="8" w:space="0"/>
              <w:right w:val="single" w:color="000000" w:sz="8" w:space="0"/>
              <w:tl2br w:val="nil"/>
              <w:tr2bl w:val="nil"/>
            </w:tcBorders>
            <w:shd w:val="clear" w:color="auto" w:fill="CCCCCC"/>
          </w:tcPr>
          <w:p w14:paraId="1B0C904F">
            <w:pPr>
              <w:keepNext w:val="0"/>
              <w:keepLines w:val="0"/>
              <w:widowControl/>
              <w:suppressLineNumbers w:val="0"/>
              <w:jc w:val="left"/>
              <w:rPr>
                <w:rFonts w:hint="default" w:ascii="Times New Roman" w:hAnsi="Times New Roman" w:eastAsia="CIDFont" w:cs="Times New Roman"/>
                <w:b/>
                <w:bCs/>
                <w:color w:val="000000"/>
                <w:kern w:val="0"/>
                <w:sz w:val="24"/>
                <w:szCs w:val="24"/>
                <w:vertAlign w:val="baseline"/>
                <w:lang w:val="en-US" w:eastAsia="zh-CN" w:bidi="ar"/>
              </w:rPr>
            </w:pPr>
          </w:p>
        </w:tc>
        <w:tc>
          <w:tcPr>
            <w:tcW w:w="2214" w:type="dxa"/>
            <w:tcBorders>
              <w:top w:val="single" w:color="000000" w:sz="8" w:space="0"/>
              <w:left w:val="single" w:color="000000" w:sz="8" w:space="0"/>
              <w:bottom w:val="single" w:color="000000" w:sz="8" w:space="0"/>
              <w:right w:val="single" w:color="000000" w:sz="8" w:space="0"/>
              <w:tl2br w:val="nil"/>
              <w:tr2bl w:val="nil"/>
            </w:tcBorders>
            <w:shd w:val="clear" w:color="auto" w:fill="CCCCCC"/>
          </w:tcPr>
          <w:p w14:paraId="25091E19">
            <w:pPr>
              <w:keepNext w:val="0"/>
              <w:keepLines w:val="0"/>
              <w:widowControl/>
              <w:suppressLineNumbers w:val="0"/>
              <w:jc w:val="left"/>
              <w:rPr>
                <w:rFonts w:hint="default" w:ascii="Times New Roman" w:hAnsi="Times New Roman" w:eastAsia="CIDFont" w:cs="Times New Roman"/>
                <w:b/>
                <w:bCs/>
                <w:color w:val="000000"/>
                <w:kern w:val="0"/>
                <w:sz w:val="24"/>
                <w:szCs w:val="24"/>
                <w:vertAlign w:val="baseline"/>
                <w:lang w:val="en-US" w:eastAsia="zh-CN" w:bidi="ar"/>
              </w:rPr>
            </w:pPr>
          </w:p>
        </w:tc>
      </w:tr>
      <w:tr w14:paraId="75F71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Borders>
              <w:top w:val="single" w:color="000000" w:sz="8" w:space="0"/>
              <w:left w:val="single" w:color="000000" w:sz="8" w:space="0"/>
              <w:bottom w:val="single" w:color="000000" w:sz="8" w:space="0"/>
              <w:right w:val="single" w:color="000000" w:sz="8" w:space="0"/>
              <w:tl2br w:val="nil"/>
              <w:tr2bl w:val="nil"/>
            </w:tcBorders>
            <w:shd w:val="clear" w:color="auto" w:fill="FFFFFF"/>
          </w:tcPr>
          <w:p w14:paraId="2453C418">
            <w:pPr>
              <w:keepNext w:val="0"/>
              <w:keepLines w:val="0"/>
              <w:widowControl/>
              <w:suppressLineNumbers w:val="0"/>
              <w:jc w:val="left"/>
              <w:rPr>
                <w:rFonts w:hint="default" w:ascii="Times New Roman" w:hAnsi="Times New Roman" w:eastAsia="CIDFont" w:cs="Times New Roman"/>
                <w:b/>
                <w:bCs/>
                <w:color w:val="000000"/>
                <w:kern w:val="0"/>
                <w:sz w:val="24"/>
                <w:szCs w:val="24"/>
                <w:vertAlign w:val="baseline"/>
                <w:lang w:val="en-US" w:eastAsia="zh-CN" w:bidi="ar"/>
              </w:rPr>
            </w:pPr>
          </w:p>
        </w:tc>
        <w:tc>
          <w:tcPr>
            <w:tcW w:w="2214" w:type="dxa"/>
            <w:tcBorders>
              <w:top w:val="single" w:color="000000" w:sz="8" w:space="0"/>
              <w:left w:val="single" w:color="000000" w:sz="8" w:space="0"/>
              <w:bottom w:val="single" w:color="000000" w:sz="8" w:space="0"/>
              <w:right w:val="single" w:color="000000" w:sz="8" w:space="0"/>
              <w:tl2br w:val="nil"/>
              <w:tr2bl w:val="nil"/>
            </w:tcBorders>
            <w:shd w:val="clear" w:color="auto" w:fill="FFFFFF"/>
          </w:tcPr>
          <w:p w14:paraId="2F8E3830">
            <w:pPr>
              <w:keepNext w:val="0"/>
              <w:keepLines w:val="0"/>
              <w:widowControl/>
              <w:suppressLineNumbers w:val="0"/>
              <w:jc w:val="left"/>
              <w:rPr>
                <w:rFonts w:hint="default" w:ascii="Times New Roman" w:hAnsi="Times New Roman" w:eastAsia="CIDFont" w:cs="Times New Roman"/>
                <w:b/>
                <w:bCs/>
                <w:color w:val="000000"/>
                <w:kern w:val="0"/>
                <w:sz w:val="24"/>
                <w:szCs w:val="24"/>
                <w:vertAlign w:val="baseline"/>
                <w:lang w:val="en-US" w:eastAsia="zh-CN" w:bidi="ar"/>
              </w:rPr>
            </w:pPr>
          </w:p>
        </w:tc>
        <w:tc>
          <w:tcPr>
            <w:tcW w:w="2214" w:type="dxa"/>
            <w:tcBorders>
              <w:top w:val="single" w:color="000000" w:sz="8" w:space="0"/>
              <w:left w:val="single" w:color="000000" w:sz="8" w:space="0"/>
              <w:bottom w:val="single" w:color="000000" w:sz="8" w:space="0"/>
              <w:right w:val="single" w:color="000000" w:sz="8" w:space="0"/>
              <w:tl2br w:val="nil"/>
              <w:tr2bl w:val="nil"/>
            </w:tcBorders>
            <w:shd w:val="clear" w:color="auto" w:fill="FFFFFF"/>
          </w:tcPr>
          <w:p w14:paraId="453014F1">
            <w:pPr>
              <w:keepNext w:val="0"/>
              <w:keepLines w:val="0"/>
              <w:widowControl/>
              <w:suppressLineNumbers w:val="0"/>
              <w:jc w:val="left"/>
              <w:rPr>
                <w:rFonts w:hint="default" w:ascii="Times New Roman" w:hAnsi="Times New Roman" w:eastAsia="CIDFont" w:cs="Times New Roman"/>
                <w:b/>
                <w:bCs/>
                <w:color w:val="000000"/>
                <w:kern w:val="0"/>
                <w:sz w:val="24"/>
                <w:szCs w:val="24"/>
                <w:vertAlign w:val="baseline"/>
                <w:lang w:val="en-US" w:eastAsia="zh-CN" w:bidi="ar"/>
              </w:rPr>
            </w:pPr>
          </w:p>
        </w:tc>
        <w:tc>
          <w:tcPr>
            <w:tcW w:w="2214" w:type="dxa"/>
            <w:tcBorders>
              <w:top w:val="single" w:color="000000" w:sz="8" w:space="0"/>
              <w:left w:val="single" w:color="000000" w:sz="8" w:space="0"/>
              <w:bottom w:val="single" w:color="000000" w:sz="8" w:space="0"/>
              <w:right w:val="single" w:color="000000" w:sz="8" w:space="0"/>
              <w:tl2br w:val="nil"/>
              <w:tr2bl w:val="nil"/>
            </w:tcBorders>
            <w:shd w:val="clear" w:color="auto" w:fill="FFFFFF"/>
          </w:tcPr>
          <w:p w14:paraId="0B969C00">
            <w:pPr>
              <w:keepNext w:val="0"/>
              <w:keepLines w:val="0"/>
              <w:widowControl/>
              <w:suppressLineNumbers w:val="0"/>
              <w:jc w:val="left"/>
              <w:rPr>
                <w:rFonts w:hint="default" w:ascii="Times New Roman" w:hAnsi="Times New Roman" w:eastAsia="CIDFont" w:cs="Times New Roman"/>
                <w:b/>
                <w:bCs/>
                <w:color w:val="000000"/>
                <w:kern w:val="0"/>
                <w:sz w:val="24"/>
                <w:szCs w:val="24"/>
                <w:vertAlign w:val="baseline"/>
                <w:lang w:val="en-US" w:eastAsia="zh-CN" w:bidi="ar"/>
              </w:rPr>
            </w:pPr>
          </w:p>
        </w:tc>
      </w:tr>
    </w:tbl>
    <w:p w14:paraId="62F5FA10">
      <w:pPr>
        <w:keepNext w:val="0"/>
        <w:keepLines w:val="0"/>
        <w:widowControl/>
        <w:suppressLineNumbers w:val="0"/>
        <w:ind w:firstLine="0" w:firstLineChars="0"/>
        <w:jc w:val="left"/>
        <w:rPr>
          <w:rFonts w:hint="default" w:ascii="Times New Roman" w:hAnsi="Times New Roman" w:eastAsia="CIDFont" w:cs="Times New Roman"/>
          <w:b/>
          <w:bCs/>
          <w:color w:val="000000"/>
          <w:kern w:val="0"/>
          <w:sz w:val="32"/>
          <w:szCs w:val="32"/>
          <w:lang w:val="en-US" w:eastAsia="zh-CN" w:bidi="ar"/>
        </w:rPr>
      </w:pPr>
    </w:p>
    <w:p w14:paraId="61EA3FBC">
      <w:pPr>
        <w:keepNext w:val="0"/>
        <w:keepLines w:val="0"/>
        <w:widowControl/>
        <w:suppressLineNumbers w:val="0"/>
        <w:jc w:val="left"/>
        <w:rPr>
          <w:rFonts w:hint="default" w:ascii="Times New Roman" w:hAnsi="Times New Roman" w:eastAsia="CIDFont" w:cs="Times New Roman"/>
          <w:b/>
          <w:bCs/>
          <w:color w:val="000000"/>
          <w:kern w:val="0"/>
          <w:sz w:val="36"/>
          <w:szCs w:val="36"/>
          <w:lang w:val="en-US" w:eastAsia="zh-CN" w:bidi="ar"/>
        </w:rPr>
      </w:pPr>
    </w:p>
    <w:p w14:paraId="30B6E736">
      <w:pPr>
        <w:keepNext w:val="0"/>
        <w:keepLines w:val="0"/>
        <w:widowControl/>
        <w:suppressLineNumbers w:val="0"/>
        <w:jc w:val="left"/>
        <w:rPr>
          <w:rFonts w:hint="default" w:ascii="Times New Roman" w:hAnsi="Times New Roman" w:eastAsia="CIDFont" w:cs="Times New Roman"/>
          <w:b/>
          <w:bCs/>
          <w:color w:val="000000"/>
          <w:kern w:val="0"/>
          <w:sz w:val="36"/>
          <w:szCs w:val="36"/>
          <w:lang w:val="en-US" w:eastAsia="zh-CN" w:bidi="ar"/>
        </w:rPr>
      </w:pPr>
    </w:p>
    <w:p w14:paraId="73DB0C7A">
      <w:pPr>
        <w:keepNext w:val="0"/>
        <w:keepLines w:val="0"/>
        <w:widowControl/>
        <w:suppressLineNumbers w:val="0"/>
        <w:jc w:val="left"/>
        <w:rPr>
          <w:rFonts w:hint="default" w:ascii="Times New Roman" w:hAnsi="Times New Roman" w:eastAsia="CIDFont" w:cs="Times New Roman"/>
          <w:b/>
          <w:bCs/>
          <w:color w:val="000000"/>
          <w:kern w:val="0"/>
          <w:sz w:val="36"/>
          <w:szCs w:val="36"/>
          <w:lang w:val="en-US" w:eastAsia="zh-CN" w:bidi="ar"/>
        </w:rPr>
      </w:pPr>
    </w:p>
    <w:p w14:paraId="6E740033">
      <w:pPr>
        <w:keepNext w:val="0"/>
        <w:keepLines w:val="0"/>
        <w:widowControl/>
        <w:suppressLineNumbers w:val="0"/>
        <w:jc w:val="left"/>
        <w:rPr>
          <w:rFonts w:hint="default" w:ascii="Times New Roman" w:hAnsi="Times New Roman" w:eastAsia="CIDFont" w:cs="Times New Roman"/>
          <w:b/>
          <w:bCs/>
          <w:color w:val="000000"/>
          <w:kern w:val="0"/>
          <w:sz w:val="24"/>
          <w:szCs w:val="24"/>
          <w:lang w:val="en-US" w:eastAsia="zh-CN" w:bidi="ar"/>
        </w:rPr>
      </w:pPr>
      <w:r>
        <w:rPr>
          <w:rFonts w:hint="default" w:ascii="Times New Roman" w:hAnsi="Times New Roman" w:eastAsia="CIDFont" w:cs="Times New Roman"/>
          <w:b/>
          <w:bCs/>
          <w:color w:val="000000"/>
          <w:kern w:val="0"/>
          <w:sz w:val="24"/>
          <w:szCs w:val="24"/>
          <w:lang w:val="en-US" w:eastAsia="zh-CN" w:bidi="ar"/>
        </w:rPr>
        <w:t>Document Approval</w:t>
      </w:r>
    </w:p>
    <w:p w14:paraId="1D72B6C0">
      <w:pPr>
        <w:keepNext w:val="0"/>
        <w:keepLines w:val="0"/>
        <w:widowControl/>
        <w:suppressLineNumbers w:val="0"/>
        <w:jc w:val="left"/>
        <w:rPr>
          <w:rFonts w:hint="default" w:ascii="Times New Roman" w:hAnsi="Times New Roman" w:eastAsia="CIDFont" w:cs="Times New Roman"/>
          <w:b/>
          <w:bCs/>
          <w:color w:val="000000"/>
          <w:kern w:val="0"/>
          <w:sz w:val="24"/>
          <w:szCs w:val="24"/>
          <w:lang w:val="en-US" w:eastAsia="zh-CN" w:bidi="ar"/>
        </w:rPr>
      </w:pPr>
    </w:p>
    <w:p w14:paraId="6CF74472">
      <w:pPr>
        <w:keepNext w:val="0"/>
        <w:keepLines w:val="0"/>
        <w:widowControl/>
        <w:suppressLineNumbers w:val="0"/>
        <w:jc w:val="left"/>
        <w:rPr>
          <w:rFonts w:hint="default" w:ascii="Times New Roman" w:hAnsi="Times New Roman" w:eastAsia="CIDFont" w:cs="Times New Roman"/>
          <w:b w:val="0"/>
          <w:bCs w:val="0"/>
          <w:color w:val="000000"/>
          <w:kern w:val="0"/>
          <w:sz w:val="24"/>
          <w:szCs w:val="24"/>
          <w:lang w:val="en-US" w:eastAsia="zh-CN" w:bidi="ar"/>
        </w:rPr>
      </w:pPr>
      <w:r>
        <w:rPr>
          <w:rFonts w:hint="default" w:ascii="Times New Roman" w:hAnsi="Times New Roman" w:eastAsia="CIDFont" w:cs="Times New Roman"/>
          <w:b w:val="0"/>
          <w:bCs w:val="0"/>
          <w:color w:val="000000"/>
          <w:kern w:val="0"/>
          <w:sz w:val="24"/>
          <w:szCs w:val="24"/>
          <w:lang w:val="en-US" w:eastAsia="zh-CN" w:bidi="ar"/>
        </w:rPr>
        <w:t>The following Software Requirement Specifications has been accepted and approved by the following:</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09"/>
        <w:gridCol w:w="2248"/>
        <w:gridCol w:w="2485"/>
        <w:gridCol w:w="2214"/>
      </w:tblGrid>
      <w:tr w14:paraId="008A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9" w:type="dxa"/>
            <w:tcBorders>
              <w:top w:val="single" w:color="000000" w:sz="8" w:space="0"/>
              <w:left w:val="single" w:color="000000" w:sz="8" w:space="0"/>
              <w:bottom w:val="single" w:color="000000" w:sz="12" w:space="0"/>
              <w:right w:val="single" w:color="000000" w:sz="8" w:space="0"/>
            </w:tcBorders>
            <w:shd w:val="clear" w:color="auto" w:fill="FFFFFF"/>
          </w:tcPr>
          <w:p w14:paraId="1F03FF72">
            <w:pPr>
              <w:keepNext w:val="0"/>
              <w:keepLines w:val="0"/>
              <w:widowControl/>
              <w:suppressLineNumbers w:val="0"/>
              <w:ind w:firstLine="360" w:firstLineChars="150"/>
              <w:jc w:val="left"/>
              <w:rPr>
                <w:rFonts w:hint="default" w:ascii="Times New Roman" w:hAnsi="Times New Roman" w:eastAsia="CIDFont" w:cs="Times New Roman"/>
                <w:b/>
                <w:bCs/>
                <w:color w:val="000000"/>
                <w:kern w:val="0"/>
                <w:sz w:val="24"/>
                <w:szCs w:val="24"/>
                <w:vertAlign w:val="baseline"/>
                <w:lang w:val="en-US" w:eastAsia="zh-CN" w:bidi="ar"/>
              </w:rPr>
            </w:pPr>
            <w:r>
              <w:rPr>
                <w:rFonts w:hint="default" w:ascii="Times New Roman" w:hAnsi="Times New Roman" w:eastAsia="CIDFont" w:cs="Times New Roman"/>
                <w:b/>
                <w:bCs/>
                <w:color w:val="000000"/>
                <w:kern w:val="0"/>
                <w:sz w:val="24"/>
                <w:szCs w:val="24"/>
                <w:vertAlign w:val="baseline"/>
                <w:lang w:val="en-US" w:eastAsia="zh-CN" w:bidi="ar"/>
              </w:rPr>
              <w:t>Signature</w:t>
            </w:r>
          </w:p>
        </w:tc>
        <w:tc>
          <w:tcPr>
            <w:tcW w:w="2248" w:type="dxa"/>
            <w:tcBorders>
              <w:top w:val="single" w:color="000000" w:sz="8" w:space="0"/>
              <w:left w:val="single" w:color="000000" w:sz="8" w:space="0"/>
              <w:bottom w:val="single" w:color="000000" w:sz="12" w:space="0"/>
              <w:right w:val="single" w:color="000000" w:sz="8" w:space="0"/>
            </w:tcBorders>
            <w:shd w:val="clear" w:color="auto" w:fill="FFFFFF"/>
          </w:tcPr>
          <w:p w14:paraId="28990786">
            <w:pPr>
              <w:keepNext w:val="0"/>
              <w:keepLines w:val="0"/>
              <w:widowControl/>
              <w:suppressLineNumbers w:val="0"/>
              <w:ind w:firstLine="240" w:firstLineChars="100"/>
              <w:jc w:val="left"/>
              <w:rPr>
                <w:rFonts w:hint="default" w:ascii="Times New Roman" w:hAnsi="Times New Roman" w:eastAsia="CIDFont" w:cs="Times New Roman"/>
                <w:b/>
                <w:bCs/>
                <w:color w:val="000000"/>
                <w:kern w:val="0"/>
                <w:sz w:val="24"/>
                <w:szCs w:val="24"/>
                <w:vertAlign w:val="baseline"/>
                <w:lang w:val="en-US" w:eastAsia="zh-CN" w:bidi="ar"/>
              </w:rPr>
            </w:pPr>
            <w:r>
              <w:rPr>
                <w:rFonts w:hint="default" w:ascii="Times New Roman" w:hAnsi="Times New Roman" w:eastAsia="CIDFont" w:cs="Times New Roman"/>
                <w:b/>
                <w:bCs/>
                <w:color w:val="000000"/>
                <w:kern w:val="0"/>
                <w:sz w:val="24"/>
                <w:szCs w:val="24"/>
                <w:vertAlign w:val="baseline"/>
                <w:lang w:val="en-US" w:eastAsia="zh-CN" w:bidi="ar"/>
              </w:rPr>
              <w:t>Printed Name</w:t>
            </w:r>
          </w:p>
        </w:tc>
        <w:tc>
          <w:tcPr>
            <w:tcW w:w="2485" w:type="dxa"/>
            <w:tcBorders>
              <w:top w:val="single" w:color="000000" w:sz="8" w:space="0"/>
              <w:left w:val="single" w:color="000000" w:sz="8" w:space="0"/>
              <w:bottom w:val="single" w:color="000000" w:sz="12" w:space="0"/>
              <w:right w:val="single" w:color="000000" w:sz="8" w:space="0"/>
            </w:tcBorders>
            <w:shd w:val="clear" w:color="auto" w:fill="FFFFFF"/>
          </w:tcPr>
          <w:p w14:paraId="0CEC4BBE">
            <w:pPr>
              <w:keepNext w:val="0"/>
              <w:keepLines w:val="0"/>
              <w:widowControl/>
              <w:suppressLineNumbers w:val="0"/>
              <w:ind w:firstLine="600" w:firstLineChars="250"/>
              <w:jc w:val="left"/>
              <w:rPr>
                <w:rFonts w:hint="default" w:ascii="Times New Roman" w:hAnsi="Times New Roman" w:eastAsia="CIDFont" w:cs="Times New Roman"/>
                <w:b/>
                <w:bCs/>
                <w:color w:val="000000"/>
                <w:kern w:val="0"/>
                <w:sz w:val="24"/>
                <w:szCs w:val="24"/>
                <w:vertAlign w:val="baseline"/>
                <w:lang w:val="en-US" w:eastAsia="zh-CN" w:bidi="ar"/>
              </w:rPr>
            </w:pPr>
            <w:r>
              <w:rPr>
                <w:rFonts w:hint="default" w:ascii="Times New Roman" w:hAnsi="Times New Roman" w:eastAsia="CIDFont" w:cs="Times New Roman"/>
                <w:b/>
                <w:bCs/>
                <w:color w:val="000000"/>
                <w:kern w:val="0"/>
                <w:sz w:val="24"/>
                <w:szCs w:val="24"/>
                <w:vertAlign w:val="baseline"/>
                <w:lang w:val="en-US" w:eastAsia="zh-CN" w:bidi="ar"/>
              </w:rPr>
              <w:t>Title</w:t>
            </w:r>
          </w:p>
        </w:tc>
        <w:tc>
          <w:tcPr>
            <w:tcW w:w="2214" w:type="dxa"/>
            <w:tcBorders>
              <w:top w:val="single" w:color="000000" w:sz="8" w:space="0"/>
              <w:left w:val="single" w:color="000000" w:sz="8" w:space="0"/>
              <w:bottom w:val="single" w:color="000000" w:sz="12" w:space="0"/>
              <w:right w:val="single" w:color="000000" w:sz="8" w:space="0"/>
            </w:tcBorders>
            <w:shd w:val="clear" w:color="auto" w:fill="FFFFFF"/>
          </w:tcPr>
          <w:p w14:paraId="6B4BA689">
            <w:pPr>
              <w:keepNext w:val="0"/>
              <w:keepLines w:val="0"/>
              <w:widowControl/>
              <w:suppressLineNumbers w:val="0"/>
              <w:ind w:firstLine="600" w:firstLineChars="250"/>
              <w:jc w:val="left"/>
              <w:rPr>
                <w:rFonts w:hint="default" w:ascii="Times New Roman" w:hAnsi="Times New Roman" w:eastAsia="CIDFont" w:cs="Times New Roman"/>
                <w:b/>
                <w:bCs/>
                <w:color w:val="000000"/>
                <w:kern w:val="0"/>
                <w:sz w:val="24"/>
                <w:szCs w:val="24"/>
                <w:vertAlign w:val="baseline"/>
                <w:lang w:val="en-US" w:eastAsia="zh-CN" w:bidi="ar"/>
              </w:rPr>
            </w:pPr>
            <w:r>
              <w:rPr>
                <w:rFonts w:hint="default" w:ascii="Times New Roman" w:hAnsi="Times New Roman" w:eastAsia="CIDFont" w:cs="Times New Roman"/>
                <w:b/>
                <w:bCs/>
                <w:color w:val="000000"/>
                <w:kern w:val="0"/>
                <w:sz w:val="24"/>
                <w:szCs w:val="24"/>
                <w:vertAlign w:val="baseline"/>
                <w:lang w:val="en-US" w:eastAsia="zh-CN" w:bidi="ar"/>
              </w:rPr>
              <w:t>Date</w:t>
            </w:r>
          </w:p>
        </w:tc>
      </w:tr>
      <w:tr w14:paraId="3C6C8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9" w:type="dxa"/>
            <w:tcBorders>
              <w:top w:val="single" w:color="000000" w:sz="12" w:space="0"/>
              <w:left w:val="single" w:color="000000" w:sz="8" w:space="0"/>
              <w:bottom w:val="single" w:color="000000" w:sz="8" w:space="0"/>
              <w:right w:val="single" w:color="000000" w:sz="8" w:space="0"/>
            </w:tcBorders>
            <w:shd w:val="clear" w:color="auto" w:fill="CCCCCC"/>
          </w:tcPr>
          <w:p w14:paraId="073DA1B3">
            <w:pPr>
              <w:keepNext w:val="0"/>
              <w:keepLines w:val="0"/>
              <w:widowControl/>
              <w:suppressLineNumbers w:val="0"/>
              <w:jc w:val="left"/>
              <w:rPr>
                <w:rFonts w:hint="default" w:ascii="Times New Roman" w:hAnsi="Times New Roman" w:eastAsia="CIDFont" w:cs="Times New Roman"/>
                <w:b w:val="0"/>
                <w:bCs w:val="0"/>
                <w:color w:val="000000"/>
                <w:kern w:val="0"/>
                <w:sz w:val="24"/>
                <w:szCs w:val="24"/>
                <w:vertAlign w:val="baseline"/>
                <w:lang w:val="en-US" w:eastAsia="zh-CN" w:bidi="ar"/>
              </w:rPr>
            </w:pPr>
          </w:p>
        </w:tc>
        <w:tc>
          <w:tcPr>
            <w:tcW w:w="2248" w:type="dxa"/>
            <w:tcBorders>
              <w:top w:val="single" w:color="000000" w:sz="12" w:space="0"/>
              <w:left w:val="single" w:color="000000" w:sz="8" w:space="0"/>
              <w:bottom w:val="single" w:color="000000" w:sz="8" w:space="0"/>
              <w:right w:val="single" w:color="000000" w:sz="8" w:space="0"/>
            </w:tcBorders>
            <w:shd w:val="clear" w:color="auto" w:fill="CCCCCC"/>
          </w:tcPr>
          <w:p w14:paraId="36E5E44B">
            <w:pPr>
              <w:keepNext w:val="0"/>
              <w:keepLines w:val="0"/>
              <w:widowControl/>
              <w:suppressLineNumbers w:val="0"/>
              <w:jc w:val="left"/>
              <w:rPr>
                <w:rFonts w:hint="default" w:ascii="Times New Roman" w:hAnsi="Times New Roman" w:eastAsia="CIDFont" w:cs="Times New Roman"/>
                <w:b w:val="0"/>
                <w:bCs w:val="0"/>
                <w:color w:val="000000"/>
                <w:kern w:val="0"/>
                <w:sz w:val="24"/>
                <w:szCs w:val="24"/>
                <w:vertAlign w:val="baseline"/>
                <w:lang w:val="en-US" w:eastAsia="zh-CN" w:bidi="ar"/>
              </w:rPr>
            </w:pPr>
            <w:r>
              <w:rPr>
                <w:rFonts w:hint="default" w:ascii="Times New Roman" w:hAnsi="Times New Roman" w:eastAsia="CIDFont" w:cs="Times New Roman"/>
                <w:b w:val="0"/>
                <w:bCs w:val="0"/>
                <w:color w:val="000000"/>
                <w:kern w:val="0"/>
                <w:sz w:val="24"/>
                <w:szCs w:val="24"/>
                <w:vertAlign w:val="baseline"/>
                <w:lang w:val="en-US" w:eastAsia="zh-CN" w:bidi="ar"/>
              </w:rPr>
              <w:t xml:space="preserve">Sir Zaman </w:t>
            </w:r>
          </w:p>
        </w:tc>
        <w:tc>
          <w:tcPr>
            <w:tcW w:w="2485" w:type="dxa"/>
            <w:tcBorders>
              <w:top w:val="single" w:color="000000" w:sz="12" w:space="0"/>
              <w:left w:val="single" w:color="000000" w:sz="8" w:space="0"/>
              <w:bottom w:val="single" w:color="000000" w:sz="8" w:space="0"/>
              <w:right w:val="single" w:color="000000" w:sz="8" w:space="0"/>
            </w:tcBorders>
            <w:shd w:val="clear" w:color="auto" w:fill="CCCCCC"/>
          </w:tcPr>
          <w:p w14:paraId="3A6F23D7">
            <w:pPr>
              <w:keepNext w:val="0"/>
              <w:keepLines w:val="0"/>
              <w:widowControl/>
              <w:suppressLineNumbers w:val="0"/>
              <w:jc w:val="left"/>
              <w:rPr>
                <w:rFonts w:hint="default" w:ascii="Times New Roman" w:hAnsi="Times New Roman" w:eastAsia="CIDFont" w:cs="Times New Roman"/>
                <w:b w:val="0"/>
                <w:bCs w:val="0"/>
                <w:color w:val="000000"/>
                <w:kern w:val="0"/>
                <w:sz w:val="24"/>
                <w:szCs w:val="24"/>
                <w:vertAlign w:val="baseline"/>
                <w:lang w:val="en-US" w:eastAsia="zh-CN" w:bidi="ar"/>
              </w:rPr>
            </w:pPr>
            <w:r>
              <w:rPr>
                <w:rFonts w:hint="default" w:ascii="Times New Roman" w:hAnsi="Times New Roman" w:eastAsia="CIDFont" w:cs="Times New Roman"/>
                <w:b w:val="0"/>
                <w:bCs w:val="0"/>
                <w:color w:val="000000"/>
                <w:kern w:val="0"/>
                <w:sz w:val="22"/>
                <w:szCs w:val="22"/>
                <w:vertAlign w:val="baseline"/>
                <w:lang w:val="en-US" w:eastAsia="zh-CN" w:bidi="ar"/>
              </w:rPr>
              <w:t>Supervisor of the project</w:t>
            </w:r>
          </w:p>
        </w:tc>
        <w:tc>
          <w:tcPr>
            <w:tcW w:w="2214" w:type="dxa"/>
            <w:tcBorders>
              <w:top w:val="single" w:color="000000" w:sz="12" w:space="0"/>
              <w:left w:val="single" w:color="000000" w:sz="8" w:space="0"/>
              <w:bottom w:val="single" w:color="000000" w:sz="8" w:space="0"/>
              <w:right w:val="single" w:color="000000" w:sz="8" w:space="0"/>
            </w:tcBorders>
            <w:shd w:val="clear" w:color="auto" w:fill="CCCCCC"/>
          </w:tcPr>
          <w:p w14:paraId="324F2026">
            <w:pPr>
              <w:keepNext w:val="0"/>
              <w:keepLines w:val="0"/>
              <w:widowControl/>
              <w:suppressLineNumbers w:val="0"/>
              <w:jc w:val="left"/>
              <w:rPr>
                <w:rFonts w:hint="default" w:ascii="Times New Roman" w:hAnsi="Times New Roman" w:eastAsia="CIDFont" w:cs="Times New Roman"/>
                <w:b w:val="0"/>
                <w:bCs w:val="0"/>
                <w:color w:val="000000"/>
                <w:kern w:val="0"/>
                <w:sz w:val="24"/>
                <w:szCs w:val="24"/>
                <w:vertAlign w:val="baseline"/>
                <w:lang w:val="en-US" w:eastAsia="zh-CN" w:bidi="ar"/>
              </w:rPr>
            </w:pPr>
          </w:p>
        </w:tc>
      </w:tr>
      <w:tr w14:paraId="7D2EF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9" w:type="dxa"/>
            <w:tcBorders>
              <w:top w:val="single" w:color="000000" w:sz="8" w:space="0"/>
              <w:left w:val="single" w:color="000000" w:sz="8" w:space="0"/>
              <w:bottom w:val="single" w:color="000000" w:sz="8" w:space="0"/>
              <w:right w:val="single" w:color="000000" w:sz="8" w:space="0"/>
            </w:tcBorders>
            <w:shd w:val="clear" w:color="auto" w:fill="FFFFFF"/>
          </w:tcPr>
          <w:p w14:paraId="3AE1EC19">
            <w:pPr>
              <w:keepNext w:val="0"/>
              <w:keepLines w:val="0"/>
              <w:widowControl/>
              <w:suppressLineNumbers w:val="0"/>
              <w:jc w:val="left"/>
              <w:rPr>
                <w:rFonts w:hint="default" w:ascii="Times New Roman" w:hAnsi="Times New Roman" w:eastAsia="CIDFont" w:cs="Times New Roman"/>
                <w:b w:val="0"/>
                <w:bCs w:val="0"/>
                <w:color w:val="000000"/>
                <w:kern w:val="0"/>
                <w:sz w:val="24"/>
                <w:szCs w:val="24"/>
                <w:vertAlign w:val="baseline"/>
                <w:lang w:val="en-US" w:eastAsia="zh-CN" w:bidi="ar"/>
              </w:rPr>
            </w:pPr>
          </w:p>
        </w:tc>
        <w:tc>
          <w:tcPr>
            <w:tcW w:w="2248" w:type="dxa"/>
            <w:tcBorders>
              <w:top w:val="single" w:color="000000" w:sz="8" w:space="0"/>
              <w:left w:val="single" w:color="000000" w:sz="8" w:space="0"/>
              <w:bottom w:val="single" w:color="000000" w:sz="8" w:space="0"/>
              <w:right w:val="single" w:color="000000" w:sz="8" w:space="0"/>
            </w:tcBorders>
            <w:shd w:val="clear" w:color="auto" w:fill="FFFFFF"/>
          </w:tcPr>
          <w:p w14:paraId="39C35F1F">
            <w:pPr>
              <w:keepNext w:val="0"/>
              <w:keepLines w:val="0"/>
              <w:widowControl/>
              <w:suppressLineNumbers w:val="0"/>
              <w:jc w:val="left"/>
              <w:rPr>
                <w:rFonts w:hint="default" w:ascii="Times New Roman" w:hAnsi="Times New Roman" w:eastAsia="CIDFont" w:cs="Times New Roman"/>
                <w:b w:val="0"/>
                <w:bCs w:val="0"/>
                <w:color w:val="000000"/>
                <w:kern w:val="0"/>
                <w:sz w:val="24"/>
                <w:szCs w:val="24"/>
                <w:vertAlign w:val="baseline"/>
                <w:lang w:val="en-US" w:eastAsia="zh-CN" w:bidi="ar"/>
              </w:rPr>
            </w:pPr>
          </w:p>
        </w:tc>
        <w:tc>
          <w:tcPr>
            <w:tcW w:w="2485" w:type="dxa"/>
            <w:tcBorders>
              <w:top w:val="single" w:color="000000" w:sz="8" w:space="0"/>
              <w:left w:val="single" w:color="000000" w:sz="8" w:space="0"/>
              <w:bottom w:val="single" w:color="000000" w:sz="8" w:space="0"/>
              <w:right w:val="single" w:color="000000" w:sz="8" w:space="0"/>
            </w:tcBorders>
            <w:shd w:val="clear" w:color="auto" w:fill="FFFFFF"/>
          </w:tcPr>
          <w:p w14:paraId="7C53B0E5">
            <w:pPr>
              <w:keepNext w:val="0"/>
              <w:keepLines w:val="0"/>
              <w:widowControl/>
              <w:suppressLineNumbers w:val="0"/>
              <w:jc w:val="left"/>
              <w:rPr>
                <w:rFonts w:hint="default" w:ascii="Times New Roman" w:hAnsi="Times New Roman" w:eastAsia="CIDFont" w:cs="Times New Roman"/>
                <w:b w:val="0"/>
                <w:bCs w:val="0"/>
                <w:color w:val="000000"/>
                <w:kern w:val="0"/>
                <w:sz w:val="24"/>
                <w:szCs w:val="24"/>
                <w:vertAlign w:val="baseline"/>
                <w:lang w:val="en-US" w:eastAsia="zh-CN" w:bidi="ar"/>
              </w:rPr>
            </w:pPr>
          </w:p>
        </w:tc>
        <w:tc>
          <w:tcPr>
            <w:tcW w:w="2214" w:type="dxa"/>
            <w:tcBorders>
              <w:top w:val="single" w:color="000000" w:sz="8" w:space="0"/>
              <w:left w:val="single" w:color="000000" w:sz="8" w:space="0"/>
              <w:bottom w:val="single" w:color="000000" w:sz="8" w:space="0"/>
              <w:right w:val="single" w:color="000000" w:sz="8" w:space="0"/>
            </w:tcBorders>
            <w:shd w:val="clear" w:color="auto" w:fill="FFFFFF"/>
          </w:tcPr>
          <w:p w14:paraId="11576F7E">
            <w:pPr>
              <w:keepNext w:val="0"/>
              <w:keepLines w:val="0"/>
              <w:widowControl/>
              <w:suppressLineNumbers w:val="0"/>
              <w:jc w:val="left"/>
              <w:rPr>
                <w:rFonts w:hint="default" w:ascii="Times New Roman" w:hAnsi="Times New Roman" w:eastAsia="CIDFont" w:cs="Times New Roman"/>
                <w:b w:val="0"/>
                <w:bCs w:val="0"/>
                <w:color w:val="000000"/>
                <w:kern w:val="0"/>
                <w:sz w:val="24"/>
                <w:szCs w:val="24"/>
                <w:vertAlign w:val="baseline"/>
                <w:lang w:val="en-US" w:eastAsia="zh-CN" w:bidi="ar"/>
              </w:rPr>
            </w:pPr>
          </w:p>
        </w:tc>
      </w:tr>
    </w:tbl>
    <w:p w14:paraId="46D316D4">
      <w:pPr>
        <w:keepNext w:val="0"/>
        <w:keepLines w:val="0"/>
        <w:widowControl/>
        <w:suppressLineNumbers w:val="0"/>
        <w:jc w:val="left"/>
        <w:rPr>
          <w:rFonts w:hint="default" w:ascii="Times New Roman" w:hAnsi="Times New Roman" w:eastAsia="CIDFont" w:cs="Times New Roman"/>
          <w:b w:val="0"/>
          <w:bCs w:val="0"/>
          <w:color w:val="000000"/>
          <w:kern w:val="0"/>
          <w:sz w:val="24"/>
          <w:szCs w:val="24"/>
          <w:lang w:val="en-US" w:eastAsia="zh-CN" w:bidi="ar"/>
        </w:rPr>
      </w:pPr>
    </w:p>
    <w:p w14:paraId="32553FE6">
      <w:pPr>
        <w:keepNext w:val="0"/>
        <w:keepLines w:val="0"/>
        <w:widowControl/>
        <w:suppressLineNumbers w:val="0"/>
        <w:jc w:val="left"/>
        <w:rPr>
          <w:rFonts w:hint="default" w:ascii="Times New Roman" w:hAnsi="Times New Roman" w:eastAsia="CIDFont" w:cs="Times New Roman"/>
          <w:b/>
          <w:bCs/>
          <w:color w:val="000000"/>
          <w:kern w:val="0"/>
          <w:sz w:val="36"/>
          <w:szCs w:val="36"/>
          <w:lang w:val="en-US" w:eastAsia="zh-CN" w:bidi="ar"/>
        </w:rPr>
      </w:pPr>
    </w:p>
    <w:p w14:paraId="61D18D57">
      <w:pPr>
        <w:keepNext w:val="0"/>
        <w:keepLines w:val="0"/>
        <w:widowControl/>
        <w:suppressLineNumbers w:val="0"/>
        <w:jc w:val="left"/>
        <w:rPr>
          <w:rFonts w:hint="default" w:ascii="Times New Roman" w:hAnsi="Times New Roman" w:eastAsia="CIDFont" w:cs="Times New Roman"/>
          <w:b/>
          <w:bCs/>
          <w:color w:val="000000"/>
          <w:kern w:val="0"/>
          <w:sz w:val="24"/>
          <w:szCs w:val="24"/>
          <w:lang w:val="en-US" w:eastAsia="zh-CN" w:bidi="ar"/>
        </w:rPr>
      </w:pPr>
    </w:p>
    <w:p w14:paraId="74664D58">
      <w:pPr>
        <w:keepNext w:val="0"/>
        <w:keepLines w:val="0"/>
        <w:widowControl/>
        <w:suppressLineNumbers w:val="0"/>
        <w:jc w:val="left"/>
        <w:rPr>
          <w:rFonts w:hint="default" w:ascii="Times New Roman" w:hAnsi="Times New Roman" w:eastAsia="CIDFont" w:cs="Times New Roman"/>
          <w:b/>
          <w:bCs/>
          <w:color w:val="000000"/>
          <w:kern w:val="0"/>
          <w:sz w:val="24"/>
          <w:szCs w:val="24"/>
          <w:lang w:val="en-US" w:eastAsia="zh-CN" w:bidi="ar"/>
        </w:rPr>
      </w:pPr>
    </w:p>
    <w:p w14:paraId="0C04A24D">
      <w:pPr>
        <w:keepNext w:val="0"/>
        <w:keepLines w:val="0"/>
        <w:widowControl/>
        <w:suppressLineNumbers w:val="0"/>
        <w:jc w:val="left"/>
        <w:rPr>
          <w:rFonts w:hint="default" w:ascii="Times New Roman" w:hAnsi="Times New Roman" w:eastAsia="CIDFont" w:cs="Times New Roman"/>
          <w:b/>
          <w:bCs/>
          <w:color w:val="000000"/>
          <w:kern w:val="0"/>
          <w:sz w:val="24"/>
          <w:szCs w:val="24"/>
          <w:lang w:val="en-US" w:eastAsia="zh-CN" w:bidi="ar"/>
        </w:rPr>
      </w:pPr>
    </w:p>
    <w:p w14:paraId="41D47478">
      <w:pPr>
        <w:keepNext w:val="0"/>
        <w:keepLines w:val="0"/>
        <w:widowControl/>
        <w:suppressLineNumbers w:val="0"/>
        <w:jc w:val="left"/>
        <w:rPr>
          <w:rFonts w:hint="default" w:ascii="Times New Roman" w:hAnsi="Times New Roman" w:eastAsia="CIDFont" w:cs="Times New Roman"/>
          <w:b/>
          <w:bCs/>
          <w:color w:val="000000"/>
          <w:kern w:val="0"/>
          <w:sz w:val="24"/>
          <w:szCs w:val="24"/>
          <w:lang w:val="en-US" w:eastAsia="zh-CN" w:bidi="ar"/>
        </w:rPr>
      </w:pPr>
    </w:p>
    <w:p w14:paraId="2C18331D">
      <w:pPr>
        <w:keepNext w:val="0"/>
        <w:keepLines w:val="0"/>
        <w:widowControl/>
        <w:suppressLineNumbers w:val="0"/>
        <w:jc w:val="left"/>
        <w:rPr>
          <w:rFonts w:hint="default" w:ascii="Times New Roman" w:hAnsi="Times New Roman" w:eastAsia="CIDFont" w:cs="Times New Roman"/>
          <w:b/>
          <w:bCs/>
          <w:color w:val="000000"/>
          <w:kern w:val="0"/>
          <w:sz w:val="24"/>
          <w:szCs w:val="24"/>
          <w:lang w:val="en-US" w:eastAsia="zh-CN" w:bidi="ar"/>
        </w:rPr>
      </w:pPr>
    </w:p>
    <w:p w14:paraId="72CD8050">
      <w:pPr>
        <w:keepNext w:val="0"/>
        <w:keepLines w:val="0"/>
        <w:widowControl/>
        <w:suppressLineNumbers w:val="0"/>
        <w:jc w:val="left"/>
        <w:rPr>
          <w:rFonts w:hint="default" w:ascii="Times New Roman" w:hAnsi="Times New Roman" w:eastAsia="CIDFont" w:cs="Times New Roman"/>
          <w:b/>
          <w:bCs/>
          <w:color w:val="000000"/>
          <w:kern w:val="0"/>
          <w:sz w:val="24"/>
          <w:szCs w:val="24"/>
          <w:lang w:val="en-US" w:eastAsia="zh-CN" w:bidi="ar"/>
        </w:rPr>
      </w:pPr>
    </w:p>
    <w:p w14:paraId="6B3CD10F">
      <w:pPr>
        <w:keepNext w:val="0"/>
        <w:keepLines w:val="0"/>
        <w:widowControl/>
        <w:suppressLineNumbers w:val="0"/>
        <w:jc w:val="left"/>
        <w:rPr>
          <w:rFonts w:hint="default" w:ascii="Times New Roman" w:hAnsi="Times New Roman" w:eastAsia="CIDFont" w:cs="Times New Roman"/>
          <w:b/>
          <w:bCs/>
          <w:color w:val="000000"/>
          <w:kern w:val="0"/>
          <w:sz w:val="24"/>
          <w:szCs w:val="24"/>
          <w:lang w:val="en-US" w:eastAsia="zh-CN" w:bidi="ar"/>
        </w:rPr>
      </w:pPr>
    </w:p>
    <w:p w14:paraId="55E5291E">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46D67866">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7F897B84">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453C3ECB">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484E1878">
      <w:pPr>
        <w:rPr>
          <w:rFonts w:hint="default" w:ascii="Times New Roman" w:hAnsi="Times New Roman" w:cs="Times New Roman"/>
          <w:b/>
          <w:bCs/>
          <w:color w:val="4F81BD" w:themeColor="accent1"/>
          <w:sz w:val="32"/>
          <w:szCs w:val="32"/>
          <w:lang w:val="en-US"/>
          <w14:textFill>
            <w14:solidFill>
              <w14:schemeClr w14:val="accent1"/>
            </w14:solidFill>
          </w14:textFill>
        </w:rPr>
      </w:pPr>
      <w:r>
        <w:rPr>
          <w:rFonts w:hint="default" w:ascii="Times New Roman" w:hAnsi="Times New Roman" w:cs="Times New Roman"/>
          <w:b/>
          <w:bCs/>
          <w:color w:val="4F81BD" w:themeColor="accent1"/>
          <w:sz w:val="32"/>
          <w:szCs w:val="32"/>
          <w:lang w:val="en-US"/>
          <w14:textFill>
            <w14:solidFill>
              <w14:schemeClr w14:val="accent1"/>
            </w14:solidFill>
          </w14:textFill>
        </w:rPr>
        <w:t>Context page</w:t>
      </w:r>
    </w:p>
    <w:p w14:paraId="2BF16C04">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2627436F">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44D653D1">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3D9C295D">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565FEC79">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3E483647">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41763261">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2E56EA62">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69F49C38">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58B1454C">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7DA276CF">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12E6924F">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50C2CA3B">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4D4F962E">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7CB8AC8B">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638B5CF3">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451EB798">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5BEE0103">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18F130F7">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7D26EDA0">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7B88524D">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78AFFCA6">
      <w:pPr>
        <w:numPr>
          <w:ilvl w:val="0"/>
          <w:numId w:val="7"/>
        </w:numPr>
        <w:rPr>
          <w:rFonts w:hint="default" w:ascii="Times New Roman" w:hAnsi="Times New Roman" w:cs="Times New Roman"/>
          <w:b/>
          <w:bCs/>
          <w:color w:val="000000" w:themeColor="text1"/>
          <w:sz w:val="40"/>
          <w:szCs w:val="40"/>
          <w:lang w:val="en-US"/>
          <w14:textFill>
            <w14:solidFill>
              <w14:schemeClr w14:val="tx1"/>
            </w14:solidFill>
          </w14:textFill>
        </w:rPr>
      </w:pPr>
      <w:r>
        <w:rPr>
          <w:rFonts w:hint="default" w:ascii="Times New Roman" w:hAnsi="Times New Roman" w:cs="Times New Roman"/>
          <w:b/>
          <w:bCs/>
          <w:color w:val="000000" w:themeColor="text1"/>
          <w:sz w:val="40"/>
          <w:szCs w:val="40"/>
          <w:lang w:val="en-US"/>
          <w14:textFill>
            <w14:solidFill>
              <w14:schemeClr w14:val="tx1"/>
            </w14:solidFill>
          </w14:textFill>
        </w:rPr>
        <w:t>Introduction</w:t>
      </w:r>
    </w:p>
    <w:p w14:paraId="09658D24">
      <w:pPr>
        <w:pStyle w:val="34"/>
        <w:keepNext w:val="0"/>
        <w:keepLines w:val="0"/>
        <w:widowControl/>
        <w:suppressLineNumbers w:val="0"/>
        <w:rPr>
          <w:sz w:val="22"/>
          <w:szCs w:val="22"/>
        </w:rPr>
      </w:pPr>
      <w:r>
        <w:rPr>
          <w:sz w:val="22"/>
          <w:szCs w:val="22"/>
        </w:rPr>
        <w:t xml:space="preserve">This document describes how the </w:t>
      </w:r>
      <w:r>
        <w:rPr>
          <w:rStyle w:val="35"/>
          <w:sz w:val="22"/>
          <w:szCs w:val="22"/>
        </w:rPr>
        <w:t>functional and non-functional requirements</w:t>
      </w:r>
      <w:r>
        <w:rPr>
          <w:sz w:val="22"/>
          <w:szCs w:val="22"/>
        </w:rPr>
        <w:t xml:space="preserve"> defined in the Software Requirements Specification are implemented in the system design. In this document, both the </w:t>
      </w:r>
      <w:r>
        <w:rPr>
          <w:rStyle w:val="35"/>
          <w:sz w:val="22"/>
          <w:szCs w:val="22"/>
        </w:rPr>
        <w:t>high-level and low-level system specifications</w:t>
      </w:r>
      <w:r>
        <w:rPr>
          <w:sz w:val="22"/>
          <w:szCs w:val="22"/>
        </w:rPr>
        <w:t xml:space="preserve"> are explained in detail.</w:t>
      </w:r>
    </w:p>
    <w:p w14:paraId="0A0FC8DF">
      <w:pPr>
        <w:pStyle w:val="34"/>
        <w:keepNext w:val="0"/>
        <w:keepLines w:val="0"/>
        <w:widowControl/>
        <w:suppressLineNumbers w:val="0"/>
        <w:rPr>
          <w:sz w:val="22"/>
          <w:szCs w:val="22"/>
        </w:rPr>
      </w:pPr>
      <w:r>
        <w:rPr>
          <w:sz w:val="22"/>
          <w:szCs w:val="22"/>
        </w:rPr>
        <w:t xml:space="preserve">The Software Design Document (SDD) describes the </w:t>
      </w:r>
      <w:r>
        <w:rPr>
          <w:rStyle w:val="35"/>
          <w:sz w:val="22"/>
          <w:szCs w:val="22"/>
        </w:rPr>
        <w:t>design objectives and goals</w:t>
      </w:r>
      <w:r>
        <w:rPr>
          <w:sz w:val="22"/>
          <w:szCs w:val="22"/>
        </w:rPr>
        <w:t xml:space="preserve"> of the system, provides an overview of the </w:t>
      </w:r>
      <w:r>
        <w:rPr>
          <w:rStyle w:val="35"/>
          <w:sz w:val="22"/>
          <w:szCs w:val="22"/>
        </w:rPr>
        <w:t>system architecture</w:t>
      </w:r>
      <w:r>
        <w:rPr>
          <w:sz w:val="22"/>
          <w:szCs w:val="22"/>
        </w:rPr>
        <w:t xml:space="preserve">, and explains the </w:t>
      </w:r>
      <w:r>
        <w:rPr>
          <w:rStyle w:val="35"/>
          <w:sz w:val="22"/>
          <w:szCs w:val="22"/>
        </w:rPr>
        <w:t>data design</w:t>
      </w:r>
      <w:r>
        <w:rPr>
          <w:sz w:val="22"/>
          <w:szCs w:val="22"/>
        </w:rPr>
        <w:t xml:space="preserve"> of the system. It also describes the </w:t>
      </w:r>
      <w:r>
        <w:rPr>
          <w:rStyle w:val="35"/>
          <w:sz w:val="22"/>
          <w:szCs w:val="22"/>
        </w:rPr>
        <w:t>user interface and its operations</w:t>
      </w:r>
      <w:r>
        <w:rPr>
          <w:sz w:val="22"/>
          <w:szCs w:val="22"/>
        </w:rPr>
        <w:t xml:space="preserve">. The high-level system design is divided into </w:t>
      </w:r>
      <w:r>
        <w:rPr>
          <w:rStyle w:val="35"/>
          <w:sz w:val="22"/>
          <w:szCs w:val="22"/>
        </w:rPr>
        <w:t>low-level design specifications</w:t>
      </w:r>
      <w:r>
        <w:rPr>
          <w:sz w:val="22"/>
          <w:szCs w:val="22"/>
        </w:rPr>
        <w:t xml:space="preserve"> for each component of the system, including software modules, external interfaces, and internal communication.</w:t>
      </w:r>
    </w:p>
    <w:p w14:paraId="65C667D3">
      <w:pPr>
        <w:pStyle w:val="34"/>
        <w:keepNext w:val="0"/>
        <w:keepLines w:val="0"/>
        <w:widowControl/>
        <w:suppressLineNumbers w:val="0"/>
        <w:rPr>
          <w:sz w:val="22"/>
          <w:szCs w:val="22"/>
        </w:rPr>
      </w:pPr>
      <w:r>
        <w:rPr>
          <w:sz w:val="22"/>
          <w:szCs w:val="22"/>
        </w:rPr>
        <w:t xml:space="preserve">This project, the </w:t>
      </w:r>
      <w:r>
        <w:rPr>
          <w:rStyle w:val="35"/>
          <w:sz w:val="22"/>
          <w:szCs w:val="22"/>
        </w:rPr>
        <w:t>AI-Based Online Quran Tajweed Learning and Practice Platform</w:t>
      </w:r>
      <w:r>
        <w:rPr>
          <w:sz w:val="22"/>
          <w:szCs w:val="22"/>
        </w:rPr>
        <w:t xml:space="preserve">, is very useful for learners who want to improve their Quran recitation according to proper Tajweed rules. It saves time that would otherwise be required to attend physical classes and allows users to learn and practice from anywhere. The system helps learners by providing correct recitation audio and </w:t>
      </w:r>
      <w:r>
        <w:rPr>
          <w:rStyle w:val="35"/>
          <w:sz w:val="22"/>
          <w:szCs w:val="22"/>
        </w:rPr>
        <w:t>AI-based pronunciation feedback</w:t>
      </w:r>
      <w:r>
        <w:rPr>
          <w:sz w:val="22"/>
          <w:szCs w:val="22"/>
        </w:rPr>
        <w:t>. The effective use of this platform enables learners to identify pronunciation mistakes, improve accuracy, and achieve better learning results in less time.</w:t>
      </w:r>
    </w:p>
    <w:p w14:paraId="2DC5B2E4">
      <w:pPr>
        <w:pStyle w:val="34"/>
        <w:keepNext w:val="0"/>
        <w:keepLines w:val="0"/>
        <w:widowControl/>
        <w:suppressLineNumbers w:val="0"/>
        <w:rPr>
          <w:sz w:val="22"/>
          <w:szCs w:val="22"/>
        </w:rPr>
      </w:pPr>
      <w:r>
        <w:rPr>
          <w:sz w:val="22"/>
          <w:szCs w:val="22"/>
        </w:rPr>
        <w:t xml:space="preserve">This document proposes all the </w:t>
      </w:r>
      <w:r>
        <w:rPr>
          <w:rStyle w:val="35"/>
          <w:sz w:val="22"/>
          <w:szCs w:val="22"/>
        </w:rPr>
        <w:t>features and procedures</w:t>
      </w:r>
      <w:r>
        <w:rPr>
          <w:sz w:val="22"/>
          <w:szCs w:val="22"/>
        </w:rPr>
        <w:t xml:space="preserve"> required to develop the system. The project aims to create an </w:t>
      </w:r>
      <w:r>
        <w:rPr>
          <w:rStyle w:val="35"/>
          <w:sz w:val="22"/>
          <w:szCs w:val="22"/>
        </w:rPr>
        <w:t>interactive online Tajweed learning platform</w:t>
      </w:r>
      <w:r>
        <w:rPr>
          <w:sz w:val="22"/>
          <w:szCs w:val="22"/>
        </w:rPr>
        <w:t xml:space="preserve"> where users can learn Tajweed rules, practice Quran recitation, and receive instant feedback through an online application.</w:t>
      </w:r>
    </w:p>
    <w:p w14:paraId="4BA7F736">
      <w:pPr>
        <w:numPr>
          <w:numId w:val="0"/>
        </w:numPr>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1.1 Purpose</w:t>
      </w:r>
    </w:p>
    <w:p w14:paraId="00553C67">
      <w:pPr>
        <w:pStyle w:val="34"/>
        <w:keepNext w:val="0"/>
        <w:keepLines w:val="0"/>
        <w:widowControl/>
        <w:suppressLineNumbers w:val="0"/>
        <w:rPr>
          <w:sz w:val="22"/>
          <w:szCs w:val="22"/>
        </w:rPr>
      </w:pPr>
      <w:r>
        <w:rPr>
          <w:sz w:val="22"/>
          <w:szCs w:val="22"/>
        </w:rPr>
        <w:t xml:space="preserve">The main purpose of this project, </w:t>
      </w:r>
      <w:r>
        <w:rPr>
          <w:rStyle w:val="35"/>
          <w:sz w:val="22"/>
          <w:szCs w:val="22"/>
        </w:rPr>
        <w:t>AI-Based Online Quran Tajweed Learning and Practice Platform</w:t>
      </w:r>
      <w:r>
        <w:rPr>
          <w:sz w:val="22"/>
          <w:szCs w:val="22"/>
        </w:rPr>
        <w:t xml:space="preserve">, is to cooperate between the </w:t>
      </w:r>
      <w:r>
        <w:rPr>
          <w:rStyle w:val="35"/>
          <w:sz w:val="22"/>
          <w:szCs w:val="22"/>
        </w:rPr>
        <w:t>data stored in the system database</w:t>
      </w:r>
      <w:r>
        <w:rPr>
          <w:sz w:val="22"/>
          <w:szCs w:val="22"/>
        </w:rPr>
        <w:t xml:space="preserve"> and the </w:t>
      </w:r>
      <w:r>
        <w:rPr>
          <w:rStyle w:val="35"/>
          <w:sz w:val="22"/>
          <w:szCs w:val="22"/>
        </w:rPr>
        <w:t>online Tajweed learning application</w:t>
      </w:r>
      <w:r>
        <w:rPr>
          <w:sz w:val="22"/>
          <w:szCs w:val="22"/>
        </w:rPr>
        <w:t xml:space="preserve"> in order to provide learning services in an easy and efficient manner. The system is designed to manage Tajweed lessons, Quran recitation audio, and user practice activities through an online platform.</w:t>
      </w:r>
    </w:p>
    <w:p w14:paraId="3E013EEC">
      <w:pPr>
        <w:pStyle w:val="34"/>
        <w:keepNext w:val="0"/>
        <w:keepLines w:val="0"/>
        <w:widowControl/>
        <w:suppressLineNumbers w:val="0"/>
        <w:rPr>
          <w:sz w:val="22"/>
          <w:szCs w:val="22"/>
        </w:rPr>
      </w:pPr>
      <w:r>
        <w:rPr>
          <w:sz w:val="22"/>
          <w:szCs w:val="22"/>
        </w:rPr>
        <w:t xml:space="preserve">The other purpose of this project is to create a </w:t>
      </w:r>
      <w:r>
        <w:rPr>
          <w:rStyle w:val="35"/>
          <w:sz w:val="22"/>
          <w:szCs w:val="22"/>
        </w:rPr>
        <w:t>strong and secure database system</w:t>
      </w:r>
      <w:r>
        <w:rPr>
          <w:sz w:val="22"/>
          <w:szCs w:val="22"/>
        </w:rPr>
        <w:t xml:space="preserve"> that allows access only to authorized users. This system ensures secure handling of user information and prevents any unauthorized access or misuse of data while providing smooth interaction between the user, the learning modules, and the AI-based feedback system.</w:t>
      </w:r>
    </w:p>
    <w:p w14:paraId="76D21431">
      <w:pPr>
        <w:pStyle w:val="34"/>
        <w:keepNext w:val="0"/>
        <w:keepLines w:val="0"/>
        <w:widowControl/>
        <w:suppressLineNumbers w:val="0"/>
        <w:rPr>
          <w:rFonts w:hint="default"/>
          <w:b/>
          <w:bCs/>
          <w:sz w:val="28"/>
          <w:szCs w:val="28"/>
          <w:lang w:val="en-US"/>
        </w:rPr>
      </w:pPr>
      <w:r>
        <w:rPr>
          <w:rFonts w:hint="default"/>
          <w:b/>
          <w:bCs/>
          <w:sz w:val="28"/>
          <w:szCs w:val="28"/>
          <w:lang w:val="en-US"/>
        </w:rPr>
        <w:t>1.2 Scope</w:t>
      </w:r>
    </w:p>
    <w:p w14:paraId="55F45F44">
      <w:pPr>
        <w:pStyle w:val="34"/>
        <w:keepNext w:val="0"/>
        <w:keepLines w:val="0"/>
        <w:widowControl/>
        <w:suppressLineNumbers w:val="0"/>
        <w:rPr>
          <w:sz w:val="22"/>
          <w:szCs w:val="22"/>
        </w:rPr>
      </w:pPr>
      <w:r>
        <w:rPr>
          <w:sz w:val="22"/>
          <w:szCs w:val="22"/>
        </w:rPr>
        <w:t xml:space="preserve">The Software Design Document (SDD) describes the </w:t>
      </w:r>
      <w:r>
        <w:rPr>
          <w:rStyle w:val="35"/>
          <w:sz w:val="22"/>
          <w:szCs w:val="22"/>
        </w:rPr>
        <w:t>detailed structure of all system components</w:t>
      </w:r>
      <w:r>
        <w:rPr>
          <w:sz w:val="22"/>
          <w:szCs w:val="22"/>
        </w:rPr>
        <w:t xml:space="preserve">, their events, and the implementation details required to satisfy the requirements specified in the Software Requirements Specification (SRS).The purpose of the </w:t>
      </w:r>
      <w:r>
        <w:rPr>
          <w:rStyle w:val="35"/>
          <w:sz w:val="22"/>
          <w:szCs w:val="22"/>
        </w:rPr>
        <w:t>AI-Based Online Quran Tajweed Learning and Practice Platform</w:t>
      </w:r>
      <w:r>
        <w:rPr>
          <w:sz w:val="22"/>
          <w:szCs w:val="22"/>
        </w:rPr>
        <w:t xml:space="preserve"> is to provide an online system that helps users learn and practice Quran recitation according to Tajweed rules. The system allows users to register, log in, access Tajweed lessons, listen to correct recitation audio, and practice their pronunciation. The system also provides AI-based feedback to help users identify and correct their recitation mistakes.</w:t>
      </w:r>
    </w:p>
    <w:p w14:paraId="671FC823">
      <w:pPr>
        <w:pStyle w:val="34"/>
        <w:keepNext w:val="0"/>
        <w:keepLines w:val="0"/>
        <w:widowControl/>
        <w:suppressLineNumbers w:val="0"/>
        <w:rPr>
          <w:sz w:val="22"/>
          <w:szCs w:val="22"/>
        </w:rPr>
      </w:pPr>
      <w:r>
        <w:rPr>
          <w:sz w:val="22"/>
          <w:szCs w:val="22"/>
        </w:rPr>
        <w:t>This system allows the administrator to manage users, Tajweed lessons, audio content, and system data. The user can access the system at any time through the internet. To use the system, the user must first log in. Users are only allowed to view and manage their own learning records, while administrative control is restricted to the admin only.</w:t>
      </w:r>
    </w:p>
    <w:p w14:paraId="61152D47">
      <w:pPr>
        <w:pStyle w:val="34"/>
        <w:keepNext w:val="0"/>
        <w:keepLines w:val="0"/>
        <w:widowControl/>
        <w:suppressLineNumbers w:val="0"/>
        <w:rPr>
          <w:rFonts w:hint="default"/>
          <w:b/>
          <w:bCs/>
          <w:sz w:val="28"/>
          <w:szCs w:val="28"/>
          <w:lang w:val="en-US"/>
        </w:rPr>
      </w:pPr>
      <w:r>
        <w:rPr>
          <w:rFonts w:hint="default"/>
          <w:b/>
          <w:bCs/>
          <w:sz w:val="28"/>
          <w:szCs w:val="28"/>
          <w:lang w:val="en-US"/>
        </w:rPr>
        <w:t>1.2.1 Modules</w:t>
      </w:r>
    </w:p>
    <w:p w14:paraId="5DB0E970">
      <w:pPr>
        <w:keepNext w:val="0"/>
        <w:keepLines w:val="0"/>
        <w:widowControl/>
        <w:suppressLineNumbers w:val="0"/>
        <w:jc w:val="left"/>
        <w:rPr>
          <w:rFonts w:hint="default" w:ascii="Times New Roman" w:hAnsi="Times New Roman" w:eastAsia="CIDFont" w:cs="Times New Roman"/>
          <w:color w:val="000000"/>
          <w:kern w:val="0"/>
          <w:sz w:val="22"/>
          <w:szCs w:val="22"/>
          <w:lang w:val="en-US" w:eastAsia="zh-CN" w:bidi="ar"/>
        </w:rPr>
      </w:pPr>
      <w:r>
        <w:rPr>
          <w:rFonts w:hint="default" w:ascii="Times New Roman" w:hAnsi="Times New Roman" w:eastAsia="CIDFont" w:cs="Times New Roman"/>
          <w:color w:val="000000"/>
          <w:kern w:val="0"/>
          <w:sz w:val="22"/>
          <w:szCs w:val="22"/>
          <w:lang w:val="en-US" w:eastAsia="zh-CN" w:bidi="ar"/>
        </w:rPr>
        <w:t>Here we discuss about the modules of the “AI based Online Tajweed learning website”</w:t>
      </w:r>
    </w:p>
    <w:p w14:paraId="72DF2B03">
      <w:pPr>
        <w:keepNext w:val="0"/>
        <w:keepLines w:val="0"/>
        <w:widowControl/>
        <w:suppressLineNumbers w:val="0"/>
        <w:jc w:val="left"/>
        <w:rPr>
          <w:rFonts w:hint="default" w:ascii="Times New Roman" w:hAnsi="Times New Roman" w:eastAsia="CIDFont" w:cs="Times New Roman"/>
          <w:color w:val="000000"/>
          <w:kern w:val="0"/>
          <w:sz w:val="22"/>
          <w:szCs w:val="22"/>
          <w:lang w:val="en-US" w:eastAsia="zh-CN" w:bidi="ar"/>
        </w:rPr>
      </w:pPr>
    </w:p>
    <w:p w14:paraId="0D62FA7F">
      <w:pPr>
        <w:pStyle w:val="34"/>
        <w:keepNext w:val="0"/>
        <w:keepLines w:val="0"/>
        <w:widowControl/>
        <w:suppressLineNumbers w:val="0"/>
        <w:ind w:left="361" w:hanging="361" w:hangingChars="150"/>
      </w:pPr>
      <w:r>
        <w:rPr>
          <w:rStyle w:val="35"/>
        </w:rPr>
        <w:t>Admin Login:</w:t>
      </w:r>
      <w:r>
        <w:br w:type="textWrapping"/>
      </w:r>
      <w:r>
        <w:t>This system is under the supervision of the admin who manages the overall system. The admin is responsible for managing users, Tajweed lessons, audio content, and system data.</w:t>
      </w:r>
    </w:p>
    <w:p w14:paraId="0FC3B4A3">
      <w:pPr>
        <w:pStyle w:val="34"/>
        <w:keepNext w:val="0"/>
        <w:keepLines w:val="0"/>
        <w:widowControl/>
        <w:suppressLineNumbers w:val="0"/>
        <w:ind w:left="361" w:hanging="361" w:hangingChars="150"/>
      </w:pPr>
      <w:r>
        <w:rPr>
          <w:rStyle w:val="35"/>
        </w:rPr>
        <w:t>User Login:</w:t>
      </w:r>
      <w:r>
        <w:br w:type="textWrapping"/>
      </w:r>
      <w:r>
        <w:t>The user must log in to access the system. After login, the user can use all learning and practice features provided by the system.</w:t>
      </w:r>
    </w:p>
    <w:p w14:paraId="62690362">
      <w:pPr>
        <w:pStyle w:val="34"/>
        <w:keepNext w:val="0"/>
        <w:keepLines w:val="0"/>
        <w:widowControl/>
        <w:suppressLineNumbers w:val="0"/>
        <w:ind w:left="361" w:hanging="361" w:hangingChars="150"/>
      </w:pPr>
      <w:r>
        <w:rPr>
          <w:rStyle w:val="35"/>
        </w:rPr>
        <w:t>Tajweed Lessons Module:</w:t>
      </w:r>
      <w:r>
        <w:br w:type="textWrapping"/>
      </w:r>
      <w:r>
        <w:t>This module allows users to learn different Tajweed rules with explanations and examples.</w:t>
      </w:r>
    </w:p>
    <w:p w14:paraId="3646E007">
      <w:pPr>
        <w:pStyle w:val="34"/>
        <w:keepNext w:val="0"/>
        <w:keepLines w:val="0"/>
        <w:widowControl/>
        <w:suppressLineNumbers w:val="0"/>
        <w:ind w:left="361" w:hanging="361" w:hangingChars="150"/>
      </w:pPr>
      <w:r>
        <w:rPr>
          <w:rStyle w:val="35"/>
        </w:rPr>
        <w:t>Audio Recitation Module:</w:t>
      </w:r>
      <w:r>
        <w:br w:type="textWrapping"/>
      </w:r>
      <w:r>
        <w:t>This module provides correct Quran recitation audio to help users understand proper pronunciation.</w:t>
      </w:r>
    </w:p>
    <w:p w14:paraId="7AFBB3CB">
      <w:pPr>
        <w:pStyle w:val="34"/>
        <w:keepNext w:val="0"/>
        <w:keepLines w:val="0"/>
        <w:widowControl/>
        <w:suppressLineNumbers w:val="0"/>
        <w:ind w:left="361" w:hanging="361" w:hangingChars="150"/>
      </w:pPr>
      <w:r>
        <w:rPr>
          <w:rStyle w:val="35"/>
        </w:rPr>
        <w:t>Pronunciation Practice Module (AI-Based):</w:t>
      </w:r>
      <w:r>
        <w:br w:type="textWrapping"/>
      </w:r>
      <w:r>
        <w:t>In this module, the user can record their recitation. The system analyzes the recitation using AI techniques and provides feedback on pronunciation.</w:t>
      </w:r>
    </w:p>
    <w:p w14:paraId="568ADE0A">
      <w:pPr>
        <w:pStyle w:val="34"/>
        <w:keepNext w:val="0"/>
        <w:keepLines w:val="0"/>
        <w:widowControl/>
        <w:suppressLineNumbers w:val="0"/>
        <w:ind w:left="361" w:hanging="361" w:hangingChars="150"/>
      </w:pPr>
      <w:r>
        <w:rPr>
          <w:rStyle w:val="35"/>
        </w:rPr>
        <w:t>Progress Tracking Module:</w:t>
      </w:r>
      <w:r>
        <w:br w:type="textWrapping"/>
      </w:r>
      <w:r>
        <w:t>This module allows users to view their learning progress and practice history.</w:t>
      </w:r>
    </w:p>
    <w:p w14:paraId="6B2B20F2">
      <w:pPr>
        <w:pStyle w:val="34"/>
        <w:keepNext w:val="0"/>
        <w:keepLines w:val="0"/>
        <w:widowControl/>
        <w:suppressLineNumbers w:val="0"/>
        <w:ind w:left="361" w:hanging="361" w:hangingChars="150"/>
      </w:pPr>
      <w:r>
        <w:rPr>
          <w:rStyle w:val="35"/>
        </w:rPr>
        <w:t>Feedback Module:</w:t>
      </w:r>
      <w:r>
        <w:br w:type="textWrapping"/>
      </w:r>
      <w:r>
        <w:t>This module allows users to give feedback about the system and their learning experience.</w:t>
      </w:r>
    </w:p>
    <w:p w14:paraId="0FFB188E">
      <w:pPr>
        <w:keepNext w:val="0"/>
        <w:keepLines w:val="0"/>
        <w:widowControl/>
        <w:suppressLineNumbers w:val="0"/>
        <w:jc w:val="left"/>
        <w:rPr>
          <w:rFonts w:hint="default" w:ascii="Times New Roman" w:hAnsi="Times New Roman" w:eastAsia="CIDFont" w:cs="Times New Roman"/>
          <w:b/>
          <w:bCs/>
          <w:color w:val="000000"/>
          <w:kern w:val="0"/>
          <w:sz w:val="28"/>
          <w:szCs w:val="28"/>
          <w:lang w:val="en-US" w:eastAsia="zh-CN" w:bidi="ar"/>
        </w:rPr>
      </w:pPr>
      <w:r>
        <w:rPr>
          <w:rFonts w:hint="default" w:ascii="Times New Roman" w:hAnsi="Times New Roman" w:eastAsia="CIDFont" w:cs="Times New Roman"/>
          <w:b/>
          <w:bCs/>
          <w:color w:val="000000"/>
          <w:kern w:val="0"/>
          <w:sz w:val="28"/>
          <w:szCs w:val="28"/>
          <w:lang w:val="en-US" w:eastAsia="zh-CN" w:bidi="ar"/>
        </w:rPr>
        <w:t>1.2.2 Adavantages</w:t>
      </w:r>
    </w:p>
    <w:p w14:paraId="6527A7E0">
      <w:pPr>
        <w:pStyle w:val="34"/>
        <w:keepNext w:val="0"/>
        <w:keepLines w:val="0"/>
        <w:widowControl/>
        <w:suppressLineNumbers w:val="0"/>
        <w:rPr>
          <w:sz w:val="22"/>
          <w:szCs w:val="22"/>
        </w:rPr>
      </w:pPr>
      <w:r>
        <w:rPr>
          <w:rFonts w:ascii="Symbol" w:hAnsi="Symbol" w:eastAsia="Symbol" w:cs="Symbol"/>
          <w:sz w:val="22"/>
          <w:szCs w:val="22"/>
        </w:rPr>
        <w:t>·</w:t>
      </w:r>
      <w:r>
        <w:rPr>
          <w:rFonts w:hint="eastAsia" w:ascii="SimSun" w:hAnsi="SimSun" w:eastAsia="SimSun" w:cs="SimSun"/>
          <w:sz w:val="22"/>
          <w:szCs w:val="22"/>
        </w:rPr>
        <w:t xml:space="preserve">  </w:t>
      </w:r>
      <w:r>
        <w:rPr>
          <w:sz w:val="22"/>
          <w:szCs w:val="22"/>
        </w:rPr>
        <w:t>Users can learn Quran Tajweed at any time.</w:t>
      </w:r>
    </w:p>
    <w:p w14:paraId="486AC3DF">
      <w:pPr>
        <w:pStyle w:val="34"/>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This system saves time for learners.</w:t>
      </w:r>
    </w:p>
    <w:p w14:paraId="357C6963">
      <w:pPr>
        <w:pStyle w:val="34"/>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Users can listen to correct Quran recitation.</w:t>
      </w:r>
    </w:p>
    <w:p w14:paraId="4FC899E0">
      <w:pPr>
        <w:pStyle w:val="34"/>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Users can practice pronunciation easily.</w:t>
      </w:r>
    </w:p>
    <w:p w14:paraId="299834E9">
      <w:pPr>
        <w:pStyle w:val="34"/>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The system provides AI-based feedback.</w:t>
      </w:r>
    </w:p>
    <w:p w14:paraId="09AB0261">
      <w:pPr>
        <w:pStyle w:val="34"/>
        <w:keepNext w:val="0"/>
        <w:keepLines w:val="0"/>
        <w:widowControl/>
        <w:suppressLineNumbers w:val="0"/>
        <w:rPr>
          <w:sz w:val="22"/>
          <w:szCs w:val="22"/>
        </w:rPr>
      </w:pPr>
      <w:r>
        <w:rPr>
          <w:rFonts w:hint="default" w:ascii="Symbol" w:hAnsi="Symbol" w:eastAsia="Symbol" w:cs="Symbol"/>
          <w:sz w:val="22"/>
          <w:szCs w:val="22"/>
        </w:rPr>
        <w:t>·</w:t>
      </w:r>
      <w:r>
        <w:rPr>
          <w:rFonts w:hint="default" w:ascii="Symbol" w:hAnsi="Symbol" w:eastAsia="Symbol" w:cs="Symbol"/>
          <w:sz w:val="22"/>
          <w:szCs w:val="22"/>
          <w:lang w:val="en-US"/>
        </w:rPr>
        <w:t xml:space="preserve">    </w:t>
      </w:r>
      <w:r>
        <w:rPr>
          <w:sz w:val="22"/>
          <w:szCs w:val="22"/>
        </w:rPr>
        <w:t>Users can view their learning progress.</w:t>
      </w:r>
    </w:p>
    <w:p w14:paraId="56483BFD">
      <w:pPr>
        <w:keepNext w:val="0"/>
        <w:keepLines w:val="0"/>
        <w:widowControl/>
        <w:suppressLineNumbers w:val="0"/>
        <w:jc w:val="left"/>
        <w:rPr>
          <w:rFonts w:hint="default" w:ascii="Times New Roman" w:hAnsi="Times New Roman" w:eastAsia="CIDFont" w:cs="Times New Roman"/>
          <w:b/>
          <w:bCs/>
          <w:color w:val="000000"/>
          <w:kern w:val="0"/>
          <w:sz w:val="28"/>
          <w:szCs w:val="28"/>
          <w:lang w:val="en-US" w:eastAsia="zh-CN" w:bidi="ar"/>
        </w:rPr>
      </w:pPr>
      <w:r>
        <w:rPr>
          <w:rFonts w:hint="default" w:ascii="Times New Roman" w:hAnsi="Times New Roman" w:eastAsia="CIDFont" w:cs="Times New Roman"/>
          <w:b/>
          <w:bCs/>
          <w:color w:val="000000"/>
          <w:kern w:val="0"/>
          <w:sz w:val="28"/>
          <w:szCs w:val="28"/>
          <w:lang w:val="en-US" w:eastAsia="zh-CN" w:bidi="ar"/>
        </w:rPr>
        <w:t>1.2.3 Disadvantages</w:t>
      </w:r>
    </w:p>
    <w:p w14:paraId="096BE85A">
      <w:pPr>
        <w:pStyle w:val="34"/>
        <w:keepNext w:val="0"/>
        <w:keepLines w:val="0"/>
        <w:widowControl/>
        <w:suppressLineNumbers w:val="0"/>
        <w:rPr>
          <w:sz w:val="22"/>
          <w:szCs w:val="22"/>
        </w:rPr>
      </w:pPr>
      <w:r>
        <w:rPr>
          <w:rFonts w:ascii="Symbol" w:hAnsi="Symbol" w:eastAsia="Symbol" w:cs="Symbol"/>
          <w:sz w:val="22"/>
          <w:szCs w:val="22"/>
        </w:rPr>
        <w:t>·</w:t>
      </w:r>
      <w:r>
        <w:rPr>
          <w:rFonts w:hint="default" w:ascii="Symbol" w:hAnsi="Symbol" w:eastAsia="Symbol" w:cs="Symbol"/>
          <w:sz w:val="22"/>
          <w:szCs w:val="22"/>
          <w:lang w:val="en-US"/>
        </w:rPr>
        <w:t xml:space="preserve">    </w:t>
      </w:r>
      <w:r>
        <w:rPr>
          <w:sz w:val="22"/>
          <w:szCs w:val="22"/>
        </w:rPr>
        <w:t>Users need a stable connection for AI features.</w:t>
      </w:r>
    </w:p>
    <w:p w14:paraId="217ACC9A">
      <w:pPr>
        <w:pStyle w:val="34"/>
        <w:keepNext w:val="0"/>
        <w:keepLines w:val="0"/>
        <w:widowControl/>
        <w:suppressLineNumbers w:val="0"/>
        <w:rPr>
          <w:sz w:val="22"/>
          <w:szCs w:val="22"/>
        </w:rPr>
      </w:pPr>
      <w:r>
        <w:rPr>
          <w:rFonts w:hint="default" w:ascii="Symbol" w:hAnsi="Symbol" w:eastAsia="Symbol" w:cs="Symbol"/>
          <w:sz w:val="22"/>
          <w:szCs w:val="22"/>
        </w:rPr>
        <w:t>·</w:t>
      </w:r>
      <w:r>
        <w:rPr>
          <w:rFonts w:hint="default" w:ascii="Symbol" w:hAnsi="Symbol" w:eastAsia="Symbol" w:cs="Symbol"/>
          <w:sz w:val="22"/>
          <w:szCs w:val="22"/>
          <w:lang w:val="en-US"/>
        </w:rPr>
        <w:t xml:space="preserve">   </w:t>
      </w:r>
      <w:r>
        <w:rPr>
          <w:sz w:val="22"/>
          <w:szCs w:val="22"/>
        </w:rPr>
        <w:t>Possible bugs or errors in speech recognition.</w:t>
      </w:r>
    </w:p>
    <w:p w14:paraId="3E99A789">
      <w:pPr>
        <w:pStyle w:val="34"/>
        <w:keepNext w:val="0"/>
        <w:keepLines w:val="0"/>
        <w:widowControl/>
        <w:suppressLineNumbers w:val="0"/>
        <w:rPr>
          <w:sz w:val="22"/>
          <w:szCs w:val="22"/>
        </w:rPr>
      </w:pPr>
      <w:r>
        <w:rPr>
          <w:rFonts w:hint="default" w:ascii="Symbol" w:hAnsi="Symbol" w:eastAsia="Symbol" w:cs="Symbol"/>
          <w:sz w:val="22"/>
          <w:szCs w:val="22"/>
        </w:rPr>
        <w:t>·</w:t>
      </w:r>
      <w:r>
        <w:rPr>
          <w:rFonts w:hint="default" w:ascii="Symbol" w:hAnsi="Symbol" w:eastAsia="Symbol" w:cs="Symbol"/>
          <w:sz w:val="22"/>
          <w:szCs w:val="22"/>
          <w:lang w:val="en-US"/>
        </w:rPr>
        <w:t xml:space="preserve">   </w:t>
      </w:r>
      <w:r>
        <w:rPr>
          <w:sz w:val="22"/>
          <w:szCs w:val="22"/>
        </w:rPr>
        <w:t>Best experience may need a microphone and good audio quality.</w:t>
      </w:r>
    </w:p>
    <w:p w14:paraId="7E2B935D">
      <w:pPr>
        <w:pStyle w:val="34"/>
        <w:keepNext w:val="0"/>
        <w:keepLines w:val="0"/>
        <w:widowControl/>
        <w:suppressLineNumbers w:val="0"/>
        <w:rPr>
          <w:sz w:val="22"/>
          <w:szCs w:val="22"/>
        </w:rPr>
      </w:pPr>
      <w:r>
        <w:rPr>
          <w:rFonts w:hint="default" w:ascii="Symbol" w:hAnsi="Symbol" w:eastAsia="Symbol" w:cs="Symbol"/>
          <w:sz w:val="22"/>
          <w:szCs w:val="22"/>
        </w:rPr>
        <w:t>·</w:t>
      </w:r>
      <w:r>
        <w:rPr>
          <w:rFonts w:hint="default" w:ascii="Symbol" w:hAnsi="Symbol" w:eastAsia="Symbol" w:cs="Symbol"/>
          <w:sz w:val="22"/>
          <w:szCs w:val="22"/>
          <w:lang w:val="en-US"/>
        </w:rPr>
        <w:t xml:space="preserve">   </w:t>
      </w:r>
      <w:r>
        <w:rPr>
          <w:sz w:val="22"/>
          <w:szCs w:val="22"/>
        </w:rPr>
        <w:t>Some users may take time to get used to the interface.</w:t>
      </w:r>
    </w:p>
    <w:p w14:paraId="706D1693">
      <w:pPr>
        <w:pStyle w:val="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1.3 Overview</w:t>
      </w:r>
    </w:p>
    <w:p w14:paraId="6AD5997F">
      <w:pPr>
        <w:pStyle w:val="34"/>
        <w:keepNext w:val="0"/>
        <w:keepLines w:val="0"/>
        <w:widowControl/>
        <w:suppressLineNumbers w:val="0"/>
        <w:rPr>
          <w:sz w:val="22"/>
          <w:szCs w:val="22"/>
        </w:rPr>
      </w:pPr>
      <w:r>
        <w:rPr>
          <w:sz w:val="22"/>
          <w:szCs w:val="22"/>
        </w:rPr>
        <w:t>This document presents the design of the AI-based Quran Tajweed learning website. It covers the system architecture, software components, user interface, and database design. The design focuses on providing interactive Tajweed learning with real-time pronunciation feedback, audio practice, and progress tracking.</w:t>
      </w:r>
    </w:p>
    <w:p w14:paraId="6303431D">
      <w:pPr>
        <w:pStyle w:val="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1.3.1</w:t>
      </w:r>
      <w:r>
        <w:rPr>
          <w:rFonts w:hint="default" w:ascii="Times New Roman" w:hAnsi="Times New Roman" w:cs="Times New Roman"/>
          <w:color w:val="000000" w:themeColor="text1"/>
          <w:sz w:val="28"/>
          <w:szCs w:val="28"/>
          <w14:textFill>
            <w14:solidFill>
              <w14:schemeClr w14:val="tx1"/>
            </w14:solidFill>
          </w14:textFill>
        </w:rPr>
        <w:t xml:space="preserve"> Reference Material</w:t>
      </w:r>
    </w:p>
    <w:p w14:paraId="78EB50B9">
      <w:pPr>
        <w:pStyle w:val="4"/>
        <w:keepNext w:val="0"/>
        <w:keepLines w:val="0"/>
        <w:widowControl/>
        <w:suppressLineNumbers w:val="0"/>
        <w:ind w:firstLine="1205" w:firstLineChars="300"/>
        <w:rPr>
          <w:b w:val="0"/>
          <w:bCs w:val="0"/>
          <w:color w:val="000000" w:themeColor="text1"/>
          <w:sz w:val="22"/>
          <w:szCs w:val="22"/>
          <w14:textFill>
            <w14:solidFill>
              <w14:schemeClr w14:val="tx1"/>
            </w14:solidFill>
          </w14:textFill>
        </w:rPr>
      </w:pPr>
      <w:r>
        <w:rPr>
          <w:rFonts w:hint="default"/>
          <w:b/>
          <w:bCs/>
          <w:color w:val="000000" w:themeColor="text1"/>
          <w:sz w:val="40"/>
          <w:szCs w:val="40"/>
          <w:lang w:val="en-US"/>
          <w14:textFill>
            <w14:solidFill>
              <w14:schemeClr w14:val="tx1"/>
            </w14:solidFill>
          </w14:textFill>
        </w:rPr>
        <w:t xml:space="preserve">. </w:t>
      </w:r>
      <w:r>
        <w:rPr>
          <w:b w:val="0"/>
          <w:bCs w:val="0"/>
          <w:color w:val="000000" w:themeColor="text1"/>
          <w:sz w:val="22"/>
          <w:szCs w:val="22"/>
          <w14:textFill>
            <w14:solidFill>
              <w14:schemeClr w14:val="tx1"/>
            </w14:solidFill>
          </w14:textFill>
        </w:rPr>
        <w:t>System Analysis and Design</w:t>
      </w:r>
    </w:p>
    <w:p w14:paraId="09A74C37">
      <w:pPr>
        <w:pStyle w:val="4"/>
        <w:keepNext w:val="0"/>
        <w:keepLines w:val="0"/>
        <w:widowControl/>
        <w:suppressLineNumbers w:val="0"/>
        <w:ind w:firstLine="1205" w:firstLineChars="300"/>
        <w:rPr>
          <w:b w:val="0"/>
          <w:bCs w:val="0"/>
          <w:color w:val="000000" w:themeColor="text1"/>
          <w:sz w:val="22"/>
          <w:szCs w:val="22"/>
          <w14:textFill>
            <w14:solidFill>
              <w14:schemeClr w14:val="tx1"/>
            </w14:solidFill>
          </w14:textFill>
        </w:rPr>
      </w:pPr>
      <w:r>
        <w:rPr>
          <w:rFonts w:hint="default"/>
          <w:b/>
          <w:bCs/>
          <w:color w:val="000000" w:themeColor="text1"/>
          <w:sz w:val="40"/>
          <w:szCs w:val="40"/>
          <w:lang w:val="en-US"/>
          <w14:textFill>
            <w14:solidFill>
              <w14:schemeClr w14:val="tx1"/>
            </w14:solidFill>
          </w14:textFill>
        </w:rPr>
        <w:t xml:space="preserve">. </w:t>
      </w:r>
      <w:r>
        <w:rPr>
          <w:b w:val="0"/>
          <w:bCs w:val="0"/>
          <w:color w:val="000000" w:themeColor="text1"/>
          <w:sz w:val="22"/>
          <w:szCs w:val="22"/>
          <w14:textFill>
            <w14:solidFill>
              <w14:schemeClr w14:val="tx1"/>
            </w14:solidFill>
          </w14:textFill>
        </w:rPr>
        <w:t>Applying UML and Patterns</w:t>
      </w:r>
    </w:p>
    <w:p w14:paraId="7F6AAA2D">
      <w:pPr>
        <w:keepNext w:val="0"/>
        <w:keepLines w:val="0"/>
        <w:widowControl/>
        <w:numPr>
          <w:numId w:val="0"/>
        </w:numPr>
        <w:suppressLineNumbers w:val="0"/>
        <w:spacing w:before="0" w:beforeAutospacing="1" w:after="0" w:afterAutospacing="1"/>
      </w:pPr>
    </w:p>
    <w:p w14:paraId="07C3BB98">
      <w:pPr>
        <w:keepNext w:val="0"/>
        <w:keepLines w:val="0"/>
        <w:widowControl/>
        <w:numPr>
          <w:numId w:val="0"/>
        </w:numPr>
        <w:suppressLineNumbers w:val="0"/>
        <w:spacing w:before="0" w:beforeAutospacing="1" w:after="0" w:afterAutospacing="1"/>
      </w:pPr>
    </w:p>
    <w:p w14:paraId="4019DA3C">
      <w:pPr>
        <w:keepNext w:val="0"/>
        <w:keepLines w:val="0"/>
        <w:widowControl/>
        <w:numPr>
          <w:numId w:val="0"/>
        </w:numPr>
        <w:suppressLineNumbers w:val="0"/>
        <w:spacing w:before="0" w:beforeAutospacing="1" w:after="0" w:afterAutospacing="1"/>
      </w:pPr>
    </w:p>
    <w:p w14:paraId="339F9FB3">
      <w:pPr>
        <w:keepNext w:val="0"/>
        <w:keepLines w:val="0"/>
        <w:widowControl/>
        <w:numPr>
          <w:numId w:val="0"/>
        </w:numPr>
        <w:suppressLineNumbers w:val="0"/>
        <w:spacing w:before="0" w:beforeAutospacing="1" w:after="0" w:afterAutospacing="1"/>
      </w:pPr>
    </w:p>
    <w:p w14:paraId="7D29789F">
      <w:pPr>
        <w:keepNext w:val="0"/>
        <w:keepLines w:val="0"/>
        <w:widowControl/>
        <w:numPr>
          <w:numId w:val="0"/>
        </w:numPr>
        <w:suppressLineNumbers w:val="0"/>
        <w:spacing w:before="0" w:beforeAutospacing="1" w:after="0" w:afterAutospacing="1"/>
      </w:pPr>
    </w:p>
    <w:p w14:paraId="54D2955F">
      <w:pPr>
        <w:keepNext w:val="0"/>
        <w:keepLines w:val="0"/>
        <w:widowControl/>
        <w:numPr>
          <w:numId w:val="0"/>
        </w:numPr>
        <w:suppressLineNumbers w:val="0"/>
        <w:spacing w:before="0" w:beforeAutospacing="1" w:after="0" w:afterAutospacing="1"/>
      </w:pPr>
    </w:p>
    <w:p w14:paraId="3B97E867">
      <w:pPr>
        <w:keepNext w:val="0"/>
        <w:keepLines w:val="0"/>
        <w:widowControl/>
        <w:numPr>
          <w:numId w:val="0"/>
        </w:numPr>
        <w:suppressLineNumbers w:val="0"/>
        <w:spacing w:before="0" w:beforeAutospacing="1" w:after="0" w:afterAutospacing="1"/>
      </w:pPr>
    </w:p>
    <w:p w14:paraId="18C83DBF">
      <w:pPr>
        <w:keepNext w:val="0"/>
        <w:keepLines w:val="0"/>
        <w:widowControl/>
        <w:numPr>
          <w:numId w:val="0"/>
        </w:numPr>
        <w:suppressLineNumbers w:val="0"/>
        <w:spacing w:before="0" w:beforeAutospacing="1" w:after="0" w:afterAutospacing="1"/>
      </w:pPr>
    </w:p>
    <w:p w14:paraId="7A552B30">
      <w:pPr>
        <w:keepNext w:val="0"/>
        <w:keepLines w:val="0"/>
        <w:widowControl/>
        <w:numPr>
          <w:ilvl w:val="0"/>
          <w:numId w:val="7"/>
        </w:numPr>
        <w:suppressLineNumbers w:val="0"/>
        <w:spacing w:before="0" w:beforeAutospacing="1" w:after="0" w:afterAutospacing="1"/>
        <w:ind w:left="0" w:leftChars="0" w:firstLine="0" w:firstLineChars="0"/>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System Overview</w:t>
      </w:r>
    </w:p>
    <w:p w14:paraId="1C4D01C9">
      <w:pPr>
        <w:keepNext w:val="0"/>
        <w:keepLines w:val="0"/>
        <w:widowControl/>
        <w:numPr>
          <w:numId w:val="0"/>
        </w:numPr>
        <w:suppressLineNumbers w:val="0"/>
        <w:spacing w:before="0" w:beforeAutospacing="1" w:after="0" w:afterAutospacing="1"/>
        <w:ind w:leftChars="0"/>
        <w:rPr>
          <w:rFonts w:hint="default" w:ascii="Times New Roman" w:hAnsi="Times New Roman" w:cs="Times New Roman"/>
          <w:b/>
          <w:bCs/>
          <w:sz w:val="22"/>
          <w:szCs w:val="22"/>
          <w:lang w:val="en-US"/>
        </w:rPr>
      </w:pPr>
      <w:r>
        <w:rPr>
          <w:rFonts w:hint="default" w:ascii="Times New Roman" w:hAnsi="Times New Roman" w:eastAsia="SimSun" w:cs="Times New Roman"/>
          <w:sz w:val="22"/>
          <w:szCs w:val="22"/>
        </w:rPr>
        <w:t>This project stores all user and lesson data in a database. Different users have different permissions to access the application. Each user has a unique login ID. In case of data loss, users have the option to recover their data. Users cannot modify lesson content or other users’ records; any changes require administrator approval. Only the admin has full access to manage system data and make changes. The system ensures secure, organized, and controlled access for both learners and administrators.</w:t>
      </w:r>
    </w:p>
    <w:p w14:paraId="68E756B1">
      <w:pPr>
        <w:pStyle w:val="34"/>
        <w:keepNext w:val="0"/>
        <w:keepLines w:val="0"/>
        <w:widowControl/>
        <w:suppressLineNumbers w:val="0"/>
        <w:rPr>
          <w:rFonts w:hint="default"/>
          <w:lang w:val="en-US" w:eastAsia="zh-CN"/>
        </w:rPr>
      </w:pPr>
    </w:p>
    <w:p w14:paraId="3CD28276">
      <w:pPr>
        <w:pStyle w:val="34"/>
        <w:keepNext w:val="0"/>
        <w:keepLines w:val="0"/>
        <w:widowControl/>
        <w:numPr>
          <w:ilvl w:val="1"/>
          <w:numId w:val="7"/>
        </w:numPr>
        <w:suppressLineNumbers w:val="0"/>
        <w:rPr>
          <w:rFonts w:hint="default"/>
          <w:b/>
          <w:bCs/>
          <w:sz w:val="28"/>
          <w:szCs w:val="28"/>
          <w:lang w:val="en-US" w:eastAsia="zh-CN"/>
        </w:rPr>
      </w:pPr>
      <w:r>
        <w:rPr>
          <w:rFonts w:hint="default"/>
          <w:b/>
          <w:bCs/>
          <w:sz w:val="28"/>
          <w:szCs w:val="28"/>
          <w:lang w:val="en-US" w:eastAsia="zh-CN"/>
        </w:rPr>
        <w:t>Functionality</w:t>
      </w:r>
    </w:p>
    <w:p w14:paraId="469372F6">
      <w:pPr>
        <w:pStyle w:val="34"/>
        <w:keepNext w:val="0"/>
        <w:keepLines w:val="0"/>
        <w:widowControl/>
        <w:suppressLineNumbers w:val="0"/>
        <w:rPr>
          <w:sz w:val="22"/>
          <w:szCs w:val="22"/>
        </w:rPr>
      </w:pPr>
      <w:r>
        <w:rPr>
          <w:rFonts w:ascii="Symbol" w:hAnsi="Symbol" w:eastAsia="Symbol" w:cs="Symbol"/>
          <w:sz w:val="22"/>
          <w:szCs w:val="22"/>
        </w:rPr>
        <w:t>·</w:t>
      </w:r>
      <w:r>
        <w:rPr>
          <w:rFonts w:hint="eastAsia" w:ascii="SimSun" w:hAnsi="SimSun" w:eastAsia="SimSun" w:cs="SimSun"/>
          <w:sz w:val="22"/>
          <w:szCs w:val="22"/>
        </w:rPr>
        <w:t xml:space="preserve">  </w:t>
      </w:r>
      <w:r>
        <w:rPr>
          <w:sz w:val="22"/>
          <w:szCs w:val="22"/>
        </w:rPr>
        <w:t>Allow users and admin to log in and log out of the system.</w:t>
      </w:r>
    </w:p>
    <w:p w14:paraId="5AB311B3">
      <w:pPr>
        <w:pStyle w:val="34"/>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Allow the admin to manage their profile.</w:t>
      </w:r>
    </w:p>
    <w:p w14:paraId="5A4BAE0C">
      <w:pPr>
        <w:pStyle w:val="34"/>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Allow users to view lessons and practice exercises.</w:t>
      </w:r>
    </w:p>
    <w:p w14:paraId="600A7115">
      <w:pPr>
        <w:pStyle w:val="34"/>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Allow the admin to add, update, or delete lessons and exercises.</w:t>
      </w:r>
    </w:p>
    <w:p w14:paraId="4C123FFA">
      <w:pPr>
        <w:pStyle w:val="34"/>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Allow users to submit feedback on lessons or exercises.</w:t>
      </w:r>
    </w:p>
    <w:p w14:paraId="5B953636">
      <w:pPr>
        <w:pStyle w:val="34"/>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Allow the admin to view user progress and feedback.</w:t>
      </w:r>
    </w:p>
    <w:p w14:paraId="595A6984">
      <w:pPr>
        <w:pStyle w:val="34"/>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Allow the admin to track overall lesson engagement.</w:t>
      </w:r>
    </w:p>
    <w:p w14:paraId="5982E4AE">
      <w:pPr>
        <w:pStyle w:val="34"/>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Allow users to track their own learning progress and pronunciation history.</w:t>
      </w:r>
    </w:p>
    <w:p w14:paraId="098545CF">
      <w:pPr>
        <w:pStyle w:val="34"/>
        <w:keepNext w:val="0"/>
        <w:keepLines w:val="0"/>
        <w:widowControl/>
        <w:numPr>
          <w:numId w:val="0"/>
        </w:numPr>
        <w:suppressLineNumbers w:val="0"/>
        <w:ind w:leftChars="0" w:right="0" w:rightChars="0"/>
        <w:rPr>
          <w:rFonts w:hint="default"/>
          <w:b/>
          <w:bCs/>
          <w:sz w:val="28"/>
          <w:szCs w:val="28"/>
          <w:lang w:val="en-US" w:eastAsia="zh-CN"/>
        </w:rPr>
      </w:pPr>
      <w:r>
        <w:rPr>
          <w:rFonts w:hint="eastAsia" w:ascii="SimSun" w:hAnsi="SimSun" w:eastAsia="SimSun" w:cs="SimSun"/>
          <w:sz w:val="24"/>
        </w:rPr>
        <w:t xml:space="preserve">  </w:t>
      </w:r>
    </w:p>
    <w:p w14:paraId="03A71199">
      <w:pPr>
        <w:pStyle w:val="34"/>
        <w:keepNext w:val="0"/>
        <w:keepLines w:val="0"/>
        <w:widowControl/>
        <w:suppressLineNumbers w:val="0"/>
        <w:rPr>
          <w:rFonts w:hint="default"/>
          <w:b/>
          <w:bCs/>
          <w:sz w:val="28"/>
          <w:szCs w:val="28"/>
          <w:lang w:val="en-US"/>
        </w:rPr>
      </w:pPr>
    </w:p>
    <w:p w14:paraId="7A254539">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0769BD78">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559C8BA1">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064EAFBD">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337E7AD7">
      <w:pPr>
        <w:rPr>
          <w:rFonts w:hint="default" w:ascii="Times New Roman" w:hAnsi="Times New Roman" w:cs="Times New Roman"/>
          <w:b/>
          <w:bCs/>
          <w:color w:val="4F81BD" w:themeColor="accent1"/>
          <w:sz w:val="32"/>
          <w:szCs w:val="32"/>
          <w:lang w:val="en-US"/>
          <w14:textFill>
            <w14:solidFill>
              <w14:schemeClr w14:val="accent1"/>
            </w14:solidFill>
          </w14:textFill>
        </w:rPr>
      </w:pPr>
    </w:p>
    <w:p w14:paraId="684C7749">
      <w:pPr>
        <w:numPr>
          <w:ilvl w:val="0"/>
          <w:numId w:val="7"/>
        </w:numPr>
        <w:ind w:left="0" w:leftChars="0" w:firstLine="0" w:firstLineChars="0"/>
        <w:rPr>
          <w:rFonts w:hint="default" w:ascii="Times New Roman" w:hAnsi="Times New Roman" w:cs="Times New Roman"/>
          <w:b/>
          <w:bCs/>
          <w:color w:val="000000" w:themeColor="text1"/>
          <w:sz w:val="40"/>
          <w:szCs w:val="40"/>
          <w:lang w:val="en-US"/>
          <w14:textFill>
            <w14:solidFill>
              <w14:schemeClr w14:val="tx1"/>
            </w14:solidFill>
          </w14:textFill>
        </w:rPr>
      </w:pPr>
      <w:r>
        <w:rPr>
          <w:rFonts w:hint="default" w:ascii="Times New Roman" w:hAnsi="Times New Roman" w:cs="Times New Roman"/>
          <w:b/>
          <w:bCs/>
          <w:color w:val="000000" w:themeColor="text1"/>
          <w:sz w:val="40"/>
          <w:szCs w:val="40"/>
          <w:lang w:val="en-US"/>
          <w14:textFill>
            <w14:solidFill>
              <w14:schemeClr w14:val="tx1"/>
            </w14:solidFill>
          </w14:textFill>
        </w:rPr>
        <w:t>System Architecture</w:t>
      </w:r>
    </w:p>
    <w:p w14:paraId="3108018F">
      <w:pPr>
        <w:numPr>
          <w:numId w:val="0"/>
        </w:numPr>
        <w:ind w:leftChars="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The purpose of system architecture is to define a complete solution using principles and components that are logically related and consistent. The architecture ensures that the system meets the requirements of the project, including functional, operational, and user needs, and is implementable using appropriate technologies such as software, web services, and database management systems.</w:t>
      </w:r>
    </w:p>
    <w:p w14:paraId="736CC8CD">
      <w:pPr>
        <w:numPr>
          <w:ilvl w:val="1"/>
          <w:numId w:val="7"/>
        </w:numPr>
        <w:ind w:left="0" w:leftChars="0" w:firstLine="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Architectural Design</w:t>
      </w:r>
    </w:p>
    <w:p w14:paraId="1920C7E0">
      <w:pPr>
        <w:pStyle w:val="34"/>
        <w:keepNext w:val="0"/>
        <w:keepLines w:val="0"/>
        <w:widowControl/>
        <w:suppressLineNumbers w:val="0"/>
      </w:pPr>
      <w:r>
        <w:t xml:space="preserve">The AI-Based Quran Tajweed Learning Website follows a </w:t>
      </w:r>
      <w:r>
        <w:rPr>
          <w:rStyle w:val="35"/>
        </w:rPr>
        <w:t>3-Tier Web Architecture</w:t>
      </w:r>
      <w:r>
        <w:t>, which divides the system into three layers:</w:t>
      </w:r>
    </w:p>
    <w:p w14:paraId="01C7AE11">
      <w:pPr>
        <w:pStyle w:val="34"/>
        <w:keepNext w:val="0"/>
        <w:keepLines w:val="0"/>
        <w:widowControl/>
        <w:numPr>
          <w:ilvl w:val="0"/>
          <w:numId w:val="8"/>
        </w:numPr>
        <w:suppressLineNumbers w:val="0"/>
      </w:pPr>
      <w:r>
        <w:rPr>
          <w:rStyle w:val="35"/>
        </w:rPr>
        <w:t>Client Tier (Presentation Layer)</w:t>
      </w:r>
      <w:r>
        <w:t xml:space="preserve"> – The web interface where users access lessons, practice exercises, audio playback, and receive real-time pronunciation feedback.</w:t>
      </w:r>
    </w:p>
    <w:p w14:paraId="487D2934">
      <w:pPr>
        <w:pStyle w:val="34"/>
        <w:keepNext w:val="0"/>
        <w:keepLines w:val="0"/>
        <w:widowControl/>
        <w:numPr>
          <w:ilvl w:val="0"/>
          <w:numId w:val="8"/>
        </w:numPr>
        <w:suppressLineNumbers w:val="0"/>
        <w:ind w:left="0" w:leftChars="0" w:firstLine="0" w:firstLineChars="0"/>
      </w:pPr>
      <w:r>
        <w:rPr>
          <w:rStyle w:val="35"/>
        </w:rPr>
        <w:t>Application Tier (Business Logic Layer)</w:t>
      </w:r>
      <w:r>
        <w:t xml:space="preserve"> – Processes user requests, applies AI-based pronunciation analysis, manages lesson logic, and handles user progress tracking.</w:t>
      </w:r>
    </w:p>
    <w:p w14:paraId="64518872">
      <w:pPr>
        <w:pStyle w:val="34"/>
        <w:keepNext w:val="0"/>
        <w:keepLines w:val="0"/>
        <w:widowControl/>
        <w:numPr>
          <w:ilvl w:val="0"/>
          <w:numId w:val="8"/>
        </w:numPr>
        <w:suppressLineNumbers w:val="0"/>
        <w:ind w:left="0" w:leftChars="0" w:firstLine="0" w:firstLineChars="0"/>
      </w:pPr>
      <w:r>
        <w:rPr>
          <w:rStyle w:val="35"/>
        </w:rPr>
        <w:t>Database Tier (Data Layer)</w:t>
      </w:r>
      <w:r>
        <w:t xml:space="preserve"> – Stores user information, lesson content, audio recordings, practice results, and feedback securely.</w:t>
      </w:r>
    </w:p>
    <w:p w14:paraId="75EC46F5">
      <w:pPr>
        <w:pStyle w:val="34"/>
        <w:keepNext w:val="0"/>
        <w:keepLines w:val="0"/>
        <w:widowControl/>
        <w:suppressLineNumbers w:val="0"/>
      </w:pPr>
      <w:r>
        <w:t xml:space="preserve">This 3-tier architecture separates the presentation, business logic, and data storage, making the system </w:t>
      </w:r>
      <w:r>
        <w:rPr>
          <w:lang w:val="en-US"/>
        </w:rPr>
        <w:t>s</w:t>
      </w:r>
      <w:r>
        <w:rPr>
          <w:rFonts w:hint="default"/>
          <w:lang w:val="en-US"/>
        </w:rPr>
        <w:t>c</w:t>
      </w:r>
      <w:r>
        <w:rPr>
          <w:lang w:val="en-US"/>
        </w:rPr>
        <w:t>alable</w:t>
      </w:r>
      <w:r>
        <w:t>, maintainable, and easy to update. It ensures smooth interaction between users and the system while maintaining data integrity and performance.</w:t>
      </w:r>
    </w:p>
    <w:p w14:paraId="69A05F0C">
      <w:pPr>
        <w:numPr>
          <w:numId w:val="0"/>
        </w:numPr>
        <w:ind w:leftChars="0"/>
        <w:rPr>
          <w:rFonts w:hint="default" w:ascii="Times New Roman" w:hAnsi="Times New Roman" w:eastAsia="SimSun" w:cs="Times New Roman"/>
          <w:b/>
          <w:bCs/>
          <w:sz w:val="28"/>
          <w:szCs w:val="28"/>
          <w:lang w:val="en-US"/>
        </w:rPr>
      </w:pPr>
      <w:r>
        <w:rPr>
          <w:rFonts w:ascii="SimSun" w:hAnsi="SimSun" w:eastAsia="SimSun" w:cs="SimSun"/>
          <w:sz w:val="24"/>
          <w:szCs w:val="24"/>
        </w:rPr>
        <w:drawing>
          <wp:inline distT="0" distB="0" distL="114300" distR="114300">
            <wp:extent cx="304800" cy="304800"/>
            <wp:effectExtent l="0" t="0" r="0" b="0"/>
            <wp:docPr id="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b/>
          <w:bCs/>
          <w:sz w:val="28"/>
          <w:szCs w:val="28"/>
          <w:lang w:val="en-US"/>
        </w:rPr>
        <w:drawing>
          <wp:inline distT="0" distB="0" distL="114300" distR="114300">
            <wp:extent cx="5486400" cy="2179320"/>
            <wp:effectExtent l="0" t="0" r="0" b="0"/>
            <wp:docPr id="10" name="Picture 10" descr="arch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rch design"/>
                    <pic:cNvPicPr>
                      <a:picLocks noChangeAspect="1"/>
                    </pic:cNvPicPr>
                  </pic:nvPicPr>
                  <pic:blipFill>
                    <a:blip r:embed="rId8"/>
                    <a:stretch>
                      <a:fillRect/>
                    </a:stretch>
                  </pic:blipFill>
                  <pic:spPr>
                    <a:xfrm>
                      <a:off x="0" y="0"/>
                      <a:ext cx="5486400" cy="2179320"/>
                    </a:xfrm>
                    <a:prstGeom prst="rect">
                      <a:avLst/>
                    </a:prstGeom>
                  </pic:spPr>
                </pic:pic>
              </a:graphicData>
            </a:graphic>
          </wp:inline>
        </w:drawing>
      </w:r>
    </w:p>
    <w:p w14:paraId="6193B708">
      <w:pPr>
        <w:numPr>
          <w:numId w:val="0"/>
        </w:numPr>
        <w:ind w:leftChars="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ab/>
        <w:t/>
      </w:r>
      <w:r>
        <w:rPr>
          <w:rFonts w:hint="default" w:ascii="Times New Roman" w:hAnsi="Times New Roman" w:eastAsia="SimSun" w:cs="Times New Roman"/>
          <w:b/>
          <w:bCs/>
          <w:sz w:val="28"/>
          <w:szCs w:val="28"/>
          <w:lang w:val="en-US"/>
        </w:rPr>
        <w:tab/>
        <w:t/>
      </w:r>
      <w:r>
        <w:rPr>
          <w:rFonts w:hint="default" w:ascii="Times New Roman" w:hAnsi="Times New Roman" w:eastAsia="SimSun" w:cs="Times New Roman"/>
          <w:b/>
          <w:bCs/>
          <w:sz w:val="28"/>
          <w:szCs w:val="28"/>
          <w:lang w:val="en-US"/>
        </w:rPr>
        <w:tab/>
        <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val="0"/>
          <w:bCs w:val="0"/>
          <w:sz w:val="28"/>
          <w:szCs w:val="28"/>
          <w:lang w:val="en-US"/>
        </w:rPr>
        <w:t>Figure 3.1(Architectural Design)</w:t>
      </w:r>
    </w:p>
    <w:p w14:paraId="5115BB5E">
      <w:pPr>
        <w:numPr>
          <w:numId w:val="0"/>
        </w:numPr>
        <w:ind w:leftChars="0"/>
        <w:rPr>
          <w:rFonts w:hint="default" w:ascii="Times New Roman" w:hAnsi="Times New Roman" w:eastAsia="SimSun" w:cs="Times New Roman"/>
          <w:b w:val="0"/>
          <w:bCs w:val="0"/>
          <w:sz w:val="28"/>
          <w:szCs w:val="28"/>
          <w:lang w:val="en-US"/>
        </w:rPr>
      </w:pPr>
    </w:p>
    <w:p w14:paraId="4369EBD7">
      <w:pPr>
        <w:numPr>
          <w:numId w:val="0"/>
        </w:numPr>
        <w:ind w:left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Block Diagram-1</w:t>
      </w:r>
    </w:p>
    <w:p w14:paraId="7CB93F2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kern w:val="0"/>
          <w:sz w:val="22"/>
          <w:szCs w:val="22"/>
          <w:lang w:val="en-US" w:eastAsia="zh-CN" w:bidi="ar"/>
        </w:rPr>
        <w:t>Here we describe another block diagram for deeply understanding about the system.</w:t>
      </w: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 Block </w:t>
      </w:r>
    </w:p>
    <w:p w14:paraId="1D70660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diagrams are heavily used in engineering in hardware design, electronic design, software </w:t>
      </w:r>
    </w:p>
    <w:p w14:paraId="0B99C756">
      <w:pPr>
        <w:keepNext w:val="0"/>
        <w:keepLines w:val="0"/>
        <w:widowControl/>
        <w:suppressLineNumbers w:val="0"/>
        <w:jc w:val="left"/>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design, and process flow diagrams.</w:t>
      </w:r>
    </w:p>
    <w:p w14:paraId="1741C6B6">
      <w:pPr>
        <w:keepNext w:val="0"/>
        <w:keepLines w:val="0"/>
        <w:widowControl/>
        <w:suppressLineNumbers w:val="0"/>
        <w:jc w:val="left"/>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pPr>
    </w:p>
    <w:p w14:paraId="227A1119">
      <w:pPr>
        <w:keepNext w:val="0"/>
        <w:keepLines w:val="0"/>
        <w:widowControl/>
        <w:suppressLineNumbers w:val="0"/>
        <w:jc w:val="left"/>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pPr>
    </w:p>
    <w:p w14:paraId="2BEAEC15">
      <w:pPr>
        <w:keepNext w:val="0"/>
        <w:keepLines w:val="0"/>
        <w:widowControl/>
        <w:suppressLineNumbers w:val="0"/>
        <w:jc w:val="left"/>
        <w:rPr>
          <w:rFonts w:ascii="SimSun" w:hAnsi="SimSun" w:eastAsia="SimSun" w:cs="SimSun"/>
          <w:sz w:val="24"/>
          <w:szCs w:val="24"/>
        </w:rPr>
      </w:pPr>
      <w:r>
        <w:rPr>
          <w:rFonts w:ascii="SimSun" w:hAnsi="SimSun" w:eastAsia="SimSun" w:cs="SimSun"/>
          <w:sz w:val="24"/>
          <w:szCs w:val="24"/>
        </w:rPr>
        <w:drawing>
          <wp:inline distT="0" distB="0" distL="114300" distR="114300">
            <wp:extent cx="5473065" cy="1641475"/>
            <wp:effectExtent l="0" t="0" r="13335" b="4445"/>
            <wp:docPr id="1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IMG_256"/>
                    <pic:cNvPicPr>
                      <a:picLocks noChangeAspect="1"/>
                    </pic:cNvPicPr>
                  </pic:nvPicPr>
                  <pic:blipFill>
                    <a:blip r:embed="rId9"/>
                    <a:stretch>
                      <a:fillRect/>
                    </a:stretch>
                  </pic:blipFill>
                  <pic:spPr>
                    <a:xfrm>
                      <a:off x="0" y="0"/>
                      <a:ext cx="5473065" cy="1641475"/>
                    </a:xfrm>
                    <a:prstGeom prst="rect">
                      <a:avLst/>
                    </a:prstGeom>
                    <a:noFill/>
                    <a:ln w="9525">
                      <a:noFill/>
                    </a:ln>
                  </pic:spPr>
                </pic:pic>
              </a:graphicData>
            </a:graphic>
          </wp:inline>
        </w:drawing>
      </w:r>
    </w:p>
    <w:p w14:paraId="3525E166">
      <w:pPr>
        <w:numPr>
          <w:numId w:val="0"/>
        </w:numPr>
        <w:ind w:leftChars="0" w:firstLine="2660" w:firstLineChars="950"/>
        <w:rPr>
          <w:rFonts w:hint="default" w:ascii="Times New Roman" w:hAnsi="Times New Roman" w:eastAsia="SimSun" w:cs="Times New Roman"/>
          <w:b/>
          <w:bCs/>
          <w:sz w:val="28"/>
          <w:szCs w:val="28"/>
          <w:lang w:val="en-US"/>
        </w:rPr>
      </w:pPr>
      <w:r>
        <w:rPr>
          <w:rFonts w:hint="default" w:ascii="Times New Roman" w:hAnsi="Times New Roman" w:eastAsia="SimSun" w:cs="Times New Roman"/>
          <w:b w:val="0"/>
          <w:bCs w:val="0"/>
          <w:sz w:val="28"/>
          <w:szCs w:val="28"/>
          <w:lang w:val="en-US"/>
        </w:rPr>
        <w:t>Figure 3.2(Block Diagram-1)</w:t>
      </w:r>
    </w:p>
    <w:p w14:paraId="5CC09498">
      <w:pPr>
        <w:numPr>
          <w:numId w:val="0"/>
        </w:numPr>
        <w:ind w:leftChars="0"/>
        <w:rPr>
          <w:rFonts w:hint="default" w:ascii="Times New Roman" w:hAnsi="Times New Roman" w:eastAsia="SimSun" w:cs="Times New Roman"/>
          <w:b w:val="0"/>
          <w:bCs w:val="0"/>
          <w:sz w:val="28"/>
          <w:szCs w:val="28"/>
          <w:lang w:val="en-US"/>
        </w:rPr>
      </w:pPr>
    </w:p>
    <w:p w14:paraId="716788E8">
      <w:pPr>
        <w:numPr>
          <w:numId w:val="0"/>
        </w:numPr>
        <w:ind w:leftChars="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In this diagram, the </w:t>
      </w:r>
      <w:r>
        <w:rPr>
          <w:rStyle w:val="35"/>
          <w:rFonts w:hint="default" w:ascii="Times New Roman" w:hAnsi="Times New Roman" w:eastAsia="SimSun" w:cs="Times New Roman"/>
          <w:sz w:val="22"/>
          <w:szCs w:val="22"/>
        </w:rPr>
        <w:t>user accesses the system via a web browser</w:t>
      </w:r>
      <w:r>
        <w:rPr>
          <w:rFonts w:hint="default" w:ascii="Times New Roman" w:hAnsi="Times New Roman" w:eastAsia="SimSun" w:cs="Times New Roman"/>
          <w:sz w:val="22"/>
          <w:szCs w:val="22"/>
        </w:rPr>
        <w:t xml:space="preserve">. The user’s requests (such as selecting a lesson or practicing Tajweed) are converted into the system’s understandable format, such as </w:t>
      </w:r>
      <w:r>
        <w:rPr>
          <w:rStyle w:val="35"/>
          <w:rFonts w:hint="default" w:ascii="Times New Roman" w:hAnsi="Times New Roman" w:eastAsia="SimSun" w:cs="Times New Roman"/>
          <w:sz w:val="22"/>
          <w:szCs w:val="22"/>
        </w:rPr>
        <w:t>HTML/CSS/JS</w:t>
      </w:r>
      <w:r>
        <w:rPr>
          <w:rFonts w:hint="default" w:ascii="Times New Roman" w:hAnsi="Times New Roman" w:eastAsia="SimSun" w:cs="Times New Roman"/>
          <w:sz w:val="22"/>
          <w:szCs w:val="22"/>
        </w:rPr>
        <w:t xml:space="preserve">, and sent to the </w:t>
      </w:r>
      <w:r>
        <w:rPr>
          <w:rStyle w:val="35"/>
          <w:rFonts w:hint="default" w:ascii="Times New Roman" w:hAnsi="Times New Roman" w:eastAsia="SimSun" w:cs="Times New Roman"/>
          <w:sz w:val="22"/>
          <w:szCs w:val="22"/>
        </w:rPr>
        <w:t>Application Tier</w:t>
      </w:r>
      <w:r>
        <w:rPr>
          <w:rFonts w:hint="default" w:ascii="Times New Roman" w:hAnsi="Times New Roman" w:eastAsia="SimSun" w:cs="Times New Roman"/>
          <w:sz w:val="22"/>
          <w:szCs w:val="22"/>
        </w:rPr>
        <w:t xml:space="preserve">. The application processes the request, interacts with the </w:t>
      </w:r>
      <w:r>
        <w:rPr>
          <w:rStyle w:val="35"/>
          <w:rFonts w:hint="default" w:ascii="Times New Roman" w:hAnsi="Times New Roman" w:eastAsia="SimSun" w:cs="Times New Roman"/>
          <w:sz w:val="22"/>
          <w:szCs w:val="22"/>
        </w:rPr>
        <w:t>AI module, lesson management module, and database</w:t>
      </w:r>
      <w:r>
        <w:rPr>
          <w:rFonts w:hint="default" w:ascii="Times New Roman" w:hAnsi="Times New Roman" w:eastAsia="SimSun" w:cs="Times New Roman"/>
          <w:sz w:val="22"/>
          <w:szCs w:val="22"/>
        </w:rPr>
        <w:t>, and then returns the processed information or feedback to the user through the browser.</w:t>
      </w:r>
    </w:p>
    <w:p w14:paraId="464CB54A">
      <w:pPr>
        <w:numPr>
          <w:ilvl w:val="1"/>
          <w:numId w:val="7"/>
        </w:numPr>
        <w:ind w:left="0" w:leftChars="0" w:firstLine="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Decomposition Description</w:t>
      </w:r>
    </w:p>
    <w:p w14:paraId="413B696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1F1F22"/>
          <w:kern w:val="0"/>
          <w:sz w:val="22"/>
          <w:szCs w:val="22"/>
          <w:lang w:val="en-US" w:eastAsia="zh-CN" w:bidi="ar"/>
        </w:rPr>
        <w:t xml:space="preserve">Firstly, the design is decomposed by grouping data and functions into cohesive modules. The </w:t>
      </w:r>
    </w:p>
    <w:p w14:paraId="223A281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1F1F22"/>
          <w:kern w:val="0"/>
          <w:sz w:val="22"/>
          <w:szCs w:val="22"/>
          <w:lang w:val="en-US" w:eastAsia="zh-CN" w:bidi="ar"/>
        </w:rPr>
        <w:t xml:space="preserve">module decomposition identifies each of the modules and briefly outlines their purpose, type, </w:t>
      </w:r>
    </w:p>
    <w:p w14:paraId="6ECC8A1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1F1F22"/>
          <w:kern w:val="0"/>
          <w:sz w:val="22"/>
          <w:szCs w:val="22"/>
          <w:lang w:val="en-US" w:eastAsia="zh-CN" w:bidi="ar"/>
        </w:rPr>
        <w:t>functions, and list of sub modules constituting this module.</w:t>
      </w:r>
    </w:p>
    <w:p w14:paraId="06B8375D">
      <w:pPr>
        <w:numPr>
          <w:numId w:val="0"/>
        </w:numPr>
        <w:ind w:leftChars="0"/>
        <w:rPr>
          <w:rFonts w:hint="default" w:ascii="Times New Roman" w:hAnsi="Times New Roman" w:eastAsia="SimSun" w:cs="Times New Roman"/>
          <w:b/>
          <w:bCs/>
          <w:sz w:val="28"/>
          <w:szCs w:val="28"/>
          <w:lang w:val="en-US"/>
        </w:rPr>
      </w:pPr>
    </w:p>
    <w:p w14:paraId="1D4875B4">
      <w:pPr>
        <w:numPr>
          <w:ilvl w:val="2"/>
          <w:numId w:val="7"/>
        </w:numPr>
        <w:ind w:left="0" w:leftChars="0" w:firstLine="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Data Flow Diagrams</w:t>
      </w:r>
    </w:p>
    <w:p w14:paraId="2C1ECC0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DFD (Data flow diagram) is a starting point of the design phase in the requireme nt </w:t>
      </w:r>
    </w:p>
    <w:p w14:paraId="4747A5A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specification. Data flow diagram can be consisting of many bubbles that joined lines. In DFD </w:t>
      </w:r>
    </w:p>
    <w:p w14:paraId="704CF5D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the bubbles can represent the data transformation and the lines can represent the data flow in </w:t>
      </w:r>
    </w:p>
    <w:p w14:paraId="6F0F977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this system. </w:t>
      </w:r>
    </w:p>
    <w:p w14:paraId="76CFF1A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A data flow diagram is a graphical representation of the data flow through the informa t ion </w:t>
      </w:r>
    </w:p>
    <w:p w14:paraId="77C9AE5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system. Data flow diagram can be also used for visualization in data processing. A DFD is </w:t>
      </w:r>
    </w:p>
    <w:p w14:paraId="5B7B49B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significant technique for the constructing and analyzing information process.</w:t>
      </w:r>
    </w:p>
    <w:p w14:paraId="323B5A7B">
      <w:pPr>
        <w:numPr>
          <w:numId w:val="0"/>
        </w:numPr>
        <w:ind w:leftChars="0"/>
        <w:rPr>
          <w:rFonts w:hint="default" w:ascii="Times New Roman" w:hAnsi="Times New Roman" w:eastAsia="SimSun" w:cs="Times New Roman"/>
          <w:b/>
          <w:bCs/>
          <w:sz w:val="28"/>
          <w:szCs w:val="28"/>
          <w:lang w:val="en-US"/>
        </w:rPr>
      </w:pPr>
    </w:p>
    <w:p w14:paraId="3DF1283C">
      <w:pPr>
        <w:numPr>
          <w:numId w:val="0"/>
        </w:numPr>
        <w:ind w:leftChars="0"/>
        <w:rPr>
          <w:rFonts w:hint="default" w:ascii="Times New Roman" w:hAnsi="Times New Roman" w:eastAsia="SimSun" w:cs="Times New Roman"/>
          <w:b w:val="0"/>
          <w:bCs w:val="0"/>
          <w:sz w:val="28"/>
          <w:szCs w:val="28"/>
          <w:lang w:val="en-US"/>
        </w:rPr>
      </w:pPr>
    </w:p>
    <w:p w14:paraId="3AE6A354">
      <w:pPr>
        <w:numPr>
          <w:numId w:val="0"/>
        </w:numPr>
        <w:ind w:leftChars="0"/>
        <w:rPr>
          <w:rFonts w:hint="default" w:ascii="Times New Roman" w:hAnsi="Times New Roman" w:eastAsia="SimSun" w:cs="Times New Roman"/>
          <w:b w:val="0"/>
          <w:bCs w:val="0"/>
          <w:sz w:val="28"/>
          <w:szCs w:val="28"/>
          <w:lang w:val="en-US"/>
        </w:rPr>
      </w:pPr>
    </w:p>
    <w:p w14:paraId="149A9D43">
      <w:pPr>
        <w:numPr>
          <w:numId w:val="0"/>
        </w:numPr>
        <w:ind w:left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Level-0</w:t>
      </w:r>
    </w:p>
    <w:p w14:paraId="5FC78BE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The DFD is the graphically system’s data description and how to be process transform the data </w:t>
      </w:r>
    </w:p>
    <w:p w14:paraId="5464800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is called data Flow diagram (DFD). Here we draw a figure level-0 to explain the flow of data </w:t>
      </w:r>
    </w:p>
    <w:p w14:paraId="56CC584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in the system we start from level-0 to briefly explain all the parts of the system.</w:t>
      </w:r>
    </w:p>
    <w:p w14:paraId="30D71D93">
      <w:pPr>
        <w:numPr>
          <w:numId w:val="0"/>
        </w:numPr>
        <w:ind w:leftChars="0"/>
        <w:rPr>
          <w:rFonts w:hint="default" w:ascii="Times New Roman" w:hAnsi="Times New Roman" w:eastAsia="SimSun" w:cs="Times New Roman"/>
          <w:b/>
          <w:bCs/>
          <w:sz w:val="28"/>
          <w:szCs w:val="28"/>
          <w:lang w:val="en-US"/>
        </w:rPr>
      </w:pPr>
    </w:p>
    <w:p w14:paraId="7F863739">
      <w:pPr>
        <w:numPr>
          <w:numId w:val="0"/>
        </w:numPr>
        <w:ind w:leftChars="0"/>
        <w:rPr>
          <w:rFonts w:hint="default" w:ascii="Times New Roman" w:hAnsi="Times New Roman" w:eastAsia="SimSun" w:cs="Times New Roman"/>
          <w:b w:val="0"/>
          <w:bCs w:val="0"/>
          <w:sz w:val="28"/>
          <w:szCs w:val="28"/>
          <w:lang w:val="en-US"/>
        </w:rPr>
      </w:pPr>
      <w:r>
        <w:rPr>
          <w:rFonts w:hint="default" w:ascii="SimSun" w:hAnsi="SimSun" w:eastAsia="SimSun" w:cs="SimSun"/>
          <w:sz w:val="24"/>
          <w:szCs w:val="24"/>
          <w:lang w:val="en-US"/>
        </w:rPr>
        <w:t xml:space="preserve">         </w:t>
      </w:r>
      <w:r>
        <w:rPr>
          <w:rFonts w:ascii="SimSun" w:hAnsi="SimSun" w:eastAsia="SimSun" w:cs="SimSun"/>
          <w:sz w:val="24"/>
          <w:szCs w:val="24"/>
        </w:rPr>
        <w:drawing>
          <wp:inline distT="0" distB="0" distL="114300" distR="114300">
            <wp:extent cx="3800475" cy="6276975"/>
            <wp:effectExtent l="0" t="0" r="9525" b="1905"/>
            <wp:docPr id="12"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IMG_256"/>
                    <pic:cNvPicPr>
                      <a:picLocks noChangeAspect="1"/>
                    </pic:cNvPicPr>
                  </pic:nvPicPr>
                  <pic:blipFill>
                    <a:blip r:embed="rId10"/>
                    <a:stretch>
                      <a:fillRect/>
                    </a:stretch>
                  </pic:blipFill>
                  <pic:spPr>
                    <a:xfrm>
                      <a:off x="0" y="0"/>
                      <a:ext cx="3800475" cy="6276975"/>
                    </a:xfrm>
                    <a:prstGeom prst="rect">
                      <a:avLst/>
                    </a:prstGeom>
                    <a:noFill/>
                    <a:ln w="9525">
                      <a:noFill/>
                    </a:ln>
                  </pic:spPr>
                </pic:pic>
              </a:graphicData>
            </a:graphic>
          </wp:inline>
        </w:drawing>
      </w:r>
    </w:p>
    <w:p w14:paraId="30F9F03A">
      <w:pPr>
        <w:numPr>
          <w:numId w:val="0"/>
        </w:numPr>
        <w:ind w:leftChars="0" w:firstLine="2380" w:firstLineChars="85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Figure 3.3(level-0 DFD)</w:t>
      </w:r>
    </w:p>
    <w:p w14:paraId="56783599">
      <w:pPr>
        <w:numPr>
          <w:numId w:val="0"/>
        </w:numPr>
        <w:ind w:leftChars="0"/>
        <w:rPr>
          <w:rFonts w:hint="default" w:ascii="Times New Roman" w:hAnsi="Times New Roman" w:eastAsia="SimSun" w:cs="Times New Roman"/>
          <w:b w:val="0"/>
          <w:bCs w:val="0"/>
          <w:sz w:val="28"/>
          <w:szCs w:val="28"/>
          <w:lang w:val="en-US"/>
        </w:rPr>
      </w:pPr>
    </w:p>
    <w:p w14:paraId="6F128F4D">
      <w:pPr>
        <w:keepNext w:val="0"/>
        <w:keepLines w:val="0"/>
        <w:widowControl/>
        <w:suppressLineNumbers w:val="0"/>
        <w:jc w:val="left"/>
        <w:rPr>
          <w:rFonts w:hint="default" w:ascii="Times New Roman" w:hAnsi="Times New Roman" w:eastAsia="CIDFont" w:cs="Times New Roman"/>
          <w:b/>
          <w:bCs/>
          <w:color w:val="000000"/>
          <w:kern w:val="0"/>
          <w:sz w:val="28"/>
          <w:szCs w:val="28"/>
          <w:lang w:val="en-US" w:eastAsia="zh-CN" w:bidi="ar"/>
        </w:rPr>
      </w:pPr>
      <w:r>
        <w:rPr>
          <w:rFonts w:hint="default" w:ascii="Times New Roman" w:hAnsi="Times New Roman" w:eastAsia="CIDFont" w:cs="Times New Roman"/>
          <w:b/>
          <w:bCs/>
          <w:color w:val="000000"/>
          <w:kern w:val="0"/>
          <w:sz w:val="28"/>
          <w:szCs w:val="28"/>
          <w:lang w:val="en-US" w:eastAsia="zh-CN" w:bidi="ar"/>
        </w:rPr>
        <w:t xml:space="preserve">Level-1: </w:t>
      </w:r>
    </w:p>
    <w:p w14:paraId="4AEA3137">
      <w:pPr>
        <w:keepNext w:val="0"/>
        <w:keepLines w:val="0"/>
        <w:widowControl/>
        <w:suppressLineNumbers w:val="0"/>
        <w:jc w:val="left"/>
        <w:rPr>
          <w:rFonts w:hint="default" w:ascii="Times New Roman" w:hAnsi="Times New Roman" w:eastAsia="CIDFont" w:cs="Times New Roman"/>
          <w:b/>
          <w:bCs/>
          <w:color w:val="000000"/>
          <w:kern w:val="0"/>
          <w:sz w:val="28"/>
          <w:szCs w:val="28"/>
          <w:lang w:val="en-US" w:eastAsia="zh-CN" w:bidi="ar"/>
        </w:rPr>
      </w:pPr>
    </w:p>
    <w:p w14:paraId="27BCE7F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The DFD is the graphically system’s data description and how to be process transform the data </w:t>
      </w:r>
    </w:p>
    <w:p w14:paraId="124F1A4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is called data Flow diagram (DFD). Here we draw a figure level-1 to explain the flow of data </w:t>
      </w:r>
    </w:p>
    <w:p w14:paraId="1A76826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in the system we start from level-1 to briefly explain all the parts of the system. In the previous </w:t>
      </w:r>
    </w:p>
    <w:p w14:paraId="0F6D633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figure we just describe the main functions of the system and here we describe more about these </w:t>
      </w:r>
    </w:p>
    <w:p w14:paraId="176F2A63">
      <w:pPr>
        <w:keepNext w:val="0"/>
        <w:keepLines w:val="0"/>
        <w:widowControl/>
        <w:suppressLineNumbers w:val="0"/>
        <w:jc w:val="left"/>
        <w:rPr>
          <w:rFonts w:hint="default" w:ascii="Times New Roman" w:hAnsi="Times New Roman" w:eastAsia="CIDFont" w:cs="Times New Roman"/>
          <w:color w:val="000000"/>
          <w:kern w:val="0"/>
          <w:sz w:val="22"/>
          <w:szCs w:val="22"/>
          <w:lang w:val="en-US" w:eastAsia="zh-CN" w:bidi="ar"/>
        </w:rPr>
      </w:pPr>
      <w:r>
        <w:rPr>
          <w:rFonts w:hint="default" w:ascii="Times New Roman" w:hAnsi="Times New Roman" w:eastAsia="CIDFont" w:cs="Times New Roman"/>
          <w:color w:val="000000"/>
          <w:kern w:val="0"/>
          <w:sz w:val="22"/>
          <w:szCs w:val="22"/>
          <w:lang w:val="en-US" w:eastAsia="zh-CN" w:bidi="ar"/>
        </w:rPr>
        <w:t>functions.</w:t>
      </w:r>
    </w:p>
    <w:p w14:paraId="110E6981">
      <w:pPr>
        <w:keepNext w:val="0"/>
        <w:keepLines w:val="0"/>
        <w:widowControl/>
        <w:suppressLineNumbers w:val="0"/>
        <w:jc w:val="left"/>
        <w:rPr>
          <w:rFonts w:hint="default" w:ascii="Times New Roman" w:hAnsi="Times New Roman" w:eastAsia="CIDFont" w:cs="Times New Roman"/>
          <w:color w:val="000000"/>
          <w:kern w:val="0"/>
          <w:sz w:val="22"/>
          <w:szCs w:val="22"/>
          <w:lang w:val="en-US" w:eastAsia="zh-CN" w:bidi="ar"/>
        </w:rPr>
      </w:pPr>
    </w:p>
    <w:p w14:paraId="23E94449">
      <w:pPr>
        <w:keepNext w:val="0"/>
        <w:keepLines w:val="0"/>
        <w:widowControl/>
        <w:suppressLineNumbers w:val="0"/>
        <w:jc w:val="left"/>
        <w:rPr>
          <w:rFonts w:hint="default" w:ascii="Times New Roman" w:hAnsi="Times New Roman" w:eastAsia="CIDFont" w:cs="Times New Roman"/>
          <w:color w:val="000000"/>
          <w:kern w:val="0"/>
          <w:sz w:val="22"/>
          <w:szCs w:val="22"/>
          <w:vertAlign w:val="baseline"/>
          <w:lang w:val="en-US" w:eastAsia="zh-CN" w:bidi="ar"/>
        </w:rPr>
      </w:pPr>
    </w:p>
    <w:tbl>
      <w:tblPr>
        <w:tblStyle w:val="37"/>
        <w:tblW w:w="0" w:type="auto"/>
        <w:tblInd w:w="8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584"/>
      </w:tblGrid>
      <w:tr w14:paraId="3E0A9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0" w:hRule="atLeast"/>
        </w:trPr>
        <w:tc>
          <w:tcPr>
            <w:tcW w:w="2485" w:type="dxa"/>
          </w:tcPr>
          <w:p w14:paraId="31C9FEA3">
            <w:pPr>
              <w:keepNext w:val="0"/>
              <w:keepLines w:val="0"/>
              <w:widowControl/>
              <w:suppressLineNumbers w:val="0"/>
              <w:jc w:val="left"/>
              <w:rPr>
                <w:rFonts w:hint="default" w:ascii="Times New Roman" w:hAnsi="Times New Roman" w:eastAsia="CIDFont" w:cs="Times New Roman"/>
                <w:color w:val="000000"/>
                <w:kern w:val="0"/>
                <w:sz w:val="22"/>
                <w:szCs w:val="22"/>
                <w:vertAlign w:val="baseline"/>
                <w:lang w:val="en-US" w:eastAsia="zh-CN" w:bidi="ar"/>
              </w:rPr>
            </w:pPr>
            <w:r>
              <w:rPr>
                <w:rFonts w:ascii="SimSun" w:hAnsi="SimSun" w:eastAsia="SimSun" w:cs="SimSun"/>
                <w:sz w:val="24"/>
                <w:szCs w:val="24"/>
              </w:rPr>
              <w:drawing>
                <wp:inline distT="0" distB="0" distL="114300" distR="114300">
                  <wp:extent cx="4676775" cy="5057775"/>
                  <wp:effectExtent l="0" t="0" r="1905" b="1905"/>
                  <wp:docPr id="13"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descr="IMG_256"/>
                          <pic:cNvPicPr>
                            <a:picLocks noChangeAspect="1"/>
                          </pic:cNvPicPr>
                        </pic:nvPicPr>
                        <pic:blipFill>
                          <a:blip r:embed="rId11"/>
                          <a:stretch>
                            <a:fillRect/>
                          </a:stretch>
                        </pic:blipFill>
                        <pic:spPr>
                          <a:xfrm>
                            <a:off x="0" y="0"/>
                            <a:ext cx="4676775" cy="5057775"/>
                          </a:xfrm>
                          <a:prstGeom prst="rect">
                            <a:avLst/>
                          </a:prstGeom>
                          <a:noFill/>
                          <a:ln w="9525">
                            <a:noFill/>
                          </a:ln>
                        </pic:spPr>
                      </pic:pic>
                    </a:graphicData>
                  </a:graphic>
                </wp:inline>
              </w:drawing>
            </w:r>
          </w:p>
        </w:tc>
      </w:tr>
    </w:tbl>
    <w:p w14:paraId="083D7C33">
      <w:pPr>
        <w:keepNext w:val="0"/>
        <w:keepLines w:val="0"/>
        <w:widowControl/>
        <w:suppressLineNumbers w:val="0"/>
        <w:jc w:val="left"/>
        <w:rPr>
          <w:rFonts w:hint="default" w:ascii="Times New Roman" w:hAnsi="Times New Roman" w:eastAsia="CIDFont" w:cs="Times New Roman"/>
          <w:color w:val="000000"/>
          <w:kern w:val="0"/>
          <w:sz w:val="22"/>
          <w:szCs w:val="22"/>
          <w:lang w:val="en-US" w:eastAsia="zh-CN" w:bidi="ar"/>
        </w:rPr>
      </w:pPr>
    </w:p>
    <w:p w14:paraId="5DA06B98">
      <w:pPr>
        <w:numPr>
          <w:numId w:val="0"/>
        </w:numPr>
        <w:ind w:leftChars="0" w:firstLine="2520" w:firstLineChars="90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Figure 3.4(Level-1 DFD)</w:t>
      </w:r>
    </w:p>
    <w:p w14:paraId="12949D7B">
      <w:pPr>
        <w:numPr>
          <w:numId w:val="0"/>
        </w:numPr>
        <w:ind w:leftChars="0"/>
        <w:rPr>
          <w:rFonts w:hint="default" w:ascii="Times New Roman" w:hAnsi="Times New Roman" w:eastAsia="SimSun" w:cs="Times New Roman"/>
          <w:b w:val="0"/>
          <w:bCs w:val="0"/>
          <w:sz w:val="28"/>
          <w:szCs w:val="28"/>
          <w:lang w:val="en-US"/>
        </w:rPr>
      </w:pPr>
    </w:p>
    <w:p w14:paraId="33FFF329">
      <w:pPr>
        <w:numPr>
          <w:numId w:val="0"/>
        </w:numPr>
        <w:ind w:leftChars="0"/>
        <w:rPr>
          <w:rFonts w:hint="default" w:ascii="Times New Roman" w:hAnsi="Times New Roman" w:eastAsia="SimSun" w:cs="Times New Roman"/>
          <w:b w:val="0"/>
          <w:bCs w:val="0"/>
          <w:sz w:val="28"/>
          <w:szCs w:val="28"/>
          <w:lang w:val="en-US"/>
        </w:rPr>
      </w:pPr>
    </w:p>
    <w:p w14:paraId="533BD0C1">
      <w:pPr>
        <w:numPr>
          <w:numId w:val="0"/>
        </w:numPr>
        <w:ind w:leftChars="0"/>
        <w:rPr>
          <w:rFonts w:hint="default" w:ascii="Times New Roman" w:hAnsi="Times New Roman" w:eastAsia="SimSun" w:cs="Times New Roman"/>
          <w:b w:val="0"/>
          <w:bCs w:val="0"/>
          <w:sz w:val="28"/>
          <w:szCs w:val="28"/>
          <w:lang w:val="en-US"/>
        </w:rPr>
      </w:pPr>
    </w:p>
    <w:p w14:paraId="7566C9AD">
      <w:pPr>
        <w:keepNext w:val="0"/>
        <w:keepLines w:val="0"/>
        <w:widowControl/>
        <w:suppressLineNumbers w:val="0"/>
        <w:jc w:val="left"/>
        <w:rPr>
          <w:rFonts w:hint="default" w:ascii="Times New Roman" w:hAnsi="Times New Roman" w:eastAsia="CIDFont" w:cs="Times New Roman"/>
          <w:b/>
          <w:bCs/>
          <w:color w:val="000000"/>
          <w:kern w:val="0"/>
          <w:sz w:val="28"/>
          <w:szCs w:val="28"/>
          <w:lang w:val="en-US" w:eastAsia="zh-CN" w:bidi="ar"/>
        </w:rPr>
      </w:pPr>
      <w:r>
        <w:rPr>
          <w:rFonts w:hint="default" w:ascii="Times New Roman" w:hAnsi="Times New Roman" w:eastAsia="CIDFont" w:cs="Times New Roman"/>
          <w:b/>
          <w:bCs/>
          <w:color w:val="000000"/>
          <w:kern w:val="0"/>
          <w:sz w:val="28"/>
          <w:szCs w:val="28"/>
          <w:lang w:val="en-US" w:eastAsia="zh-CN" w:bidi="ar"/>
        </w:rPr>
        <w:t xml:space="preserve">Level-2: </w:t>
      </w:r>
    </w:p>
    <w:p w14:paraId="76B769CB">
      <w:pPr>
        <w:keepNext w:val="0"/>
        <w:keepLines w:val="0"/>
        <w:widowControl/>
        <w:suppressLineNumbers w:val="0"/>
        <w:jc w:val="left"/>
        <w:rPr>
          <w:rFonts w:hint="default" w:ascii="Times New Roman" w:hAnsi="Times New Roman" w:eastAsia="CIDFont" w:cs="Times New Roman"/>
          <w:b/>
          <w:bCs/>
          <w:color w:val="000000"/>
          <w:kern w:val="0"/>
          <w:sz w:val="28"/>
          <w:szCs w:val="28"/>
          <w:lang w:val="en-US" w:eastAsia="zh-CN" w:bidi="ar"/>
        </w:rPr>
      </w:pPr>
    </w:p>
    <w:p w14:paraId="083D3DC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Here we draw a brief and explained data flow diagram in which we briefly describe all the </w:t>
      </w:r>
    </w:p>
    <w:p w14:paraId="68EC63BA">
      <w:pPr>
        <w:keepNext w:val="0"/>
        <w:keepLines w:val="0"/>
        <w:widowControl/>
        <w:suppressLineNumbers w:val="0"/>
        <w:jc w:val="left"/>
        <w:rPr>
          <w:rFonts w:hint="default" w:ascii="CIDFont" w:hAnsi="CIDFont" w:eastAsia="CIDFont" w:cs="CIDFont"/>
          <w:color w:val="000000"/>
          <w:kern w:val="0"/>
          <w:sz w:val="24"/>
          <w:szCs w:val="24"/>
          <w:lang w:val="en-US" w:eastAsia="zh-CN" w:bidi="ar"/>
        </w:rPr>
      </w:pPr>
      <w:r>
        <w:rPr>
          <w:rFonts w:hint="default" w:ascii="Times New Roman" w:hAnsi="Times New Roman" w:eastAsia="CIDFont" w:cs="Times New Roman"/>
          <w:color w:val="000000"/>
          <w:kern w:val="0"/>
          <w:sz w:val="22"/>
          <w:szCs w:val="22"/>
          <w:lang w:val="en-US" w:eastAsia="zh-CN" w:bidi="ar"/>
        </w:rPr>
        <w:t>functions and the flow of data</w:t>
      </w:r>
      <w:r>
        <w:rPr>
          <w:rFonts w:hint="default" w:ascii="CIDFont" w:hAnsi="CIDFont" w:eastAsia="CIDFont" w:cs="CIDFont"/>
          <w:color w:val="000000"/>
          <w:kern w:val="0"/>
          <w:sz w:val="24"/>
          <w:szCs w:val="24"/>
          <w:lang w:val="en-US" w:eastAsia="zh-CN" w:bidi="ar"/>
        </w:rPr>
        <w:t>.</w:t>
      </w:r>
    </w:p>
    <w:p w14:paraId="5E10BC8A">
      <w:pPr>
        <w:keepNext w:val="0"/>
        <w:keepLines w:val="0"/>
        <w:widowControl/>
        <w:suppressLineNumbers w:val="0"/>
        <w:jc w:val="left"/>
        <w:rPr>
          <w:rFonts w:hint="default" w:ascii="CIDFont" w:hAnsi="CIDFont" w:eastAsia="CIDFont" w:cs="CIDFont"/>
          <w:color w:val="000000"/>
          <w:kern w:val="0"/>
          <w:sz w:val="24"/>
          <w:szCs w:val="24"/>
          <w:lang w:val="en-US" w:eastAsia="zh-CN" w:bidi="ar"/>
        </w:rPr>
      </w:pPr>
      <w:r>
        <w:rPr>
          <w:rFonts w:ascii="SimSun" w:hAnsi="SimSun" w:eastAsia="SimSun" w:cs="SimSun"/>
          <w:sz w:val="24"/>
          <w:szCs w:val="24"/>
        </w:rPr>
        <w:drawing>
          <wp:inline distT="0" distB="0" distL="114300" distR="114300">
            <wp:extent cx="5481955" cy="3001010"/>
            <wp:effectExtent l="0" t="0" r="4445" b="1270"/>
            <wp:docPr id="14"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descr="IMG_256"/>
                    <pic:cNvPicPr>
                      <a:picLocks noChangeAspect="1"/>
                    </pic:cNvPicPr>
                  </pic:nvPicPr>
                  <pic:blipFill>
                    <a:blip r:embed="rId12"/>
                    <a:stretch>
                      <a:fillRect/>
                    </a:stretch>
                  </pic:blipFill>
                  <pic:spPr>
                    <a:xfrm>
                      <a:off x="0" y="0"/>
                      <a:ext cx="5481955" cy="3001010"/>
                    </a:xfrm>
                    <a:prstGeom prst="rect">
                      <a:avLst/>
                    </a:prstGeom>
                    <a:noFill/>
                    <a:ln w="9525">
                      <a:noFill/>
                    </a:ln>
                  </pic:spPr>
                </pic:pic>
              </a:graphicData>
            </a:graphic>
          </wp:inline>
        </w:drawing>
      </w:r>
    </w:p>
    <w:p w14:paraId="2C358BCE">
      <w:pPr>
        <w:numPr>
          <w:numId w:val="0"/>
        </w:numPr>
        <w:ind w:leftChars="0" w:firstLine="2240" w:firstLineChars="80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Figure 3.5(Level-2 DFD) </w:t>
      </w:r>
    </w:p>
    <w:p w14:paraId="6FD33F41">
      <w:pPr>
        <w:numPr>
          <w:numId w:val="0"/>
        </w:numPr>
        <w:ind w:leftChars="0" w:firstLine="2240" w:firstLineChars="800"/>
        <w:rPr>
          <w:rFonts w:hint="default" w:ascii="Times New Roman" w:hAnsi="Times New Roman" w:eastAsia="SimSun" w:cs="Times New Roman"/>
          <w:b w:val="0"/>
          <w:bCs w:val="0"/>
          <w:sz w:val="28"/>
          <w:szCs w:val="28"/>
          <w:lang w:val="en-US"/>
        </w:rPr>
      </w:pPr>
    </w:p>
    <w:p w14:paraId="35EDAB55">
      <w:pPr>
        <w:numPr>
          <w:numId w:val="0"/>
        </w:numPr>
        <w:ind w:leftChars="0" w:firstLine="2240" w:firstLineChars="800"/>
        <w:rPr>
          <w:rFonts w:hint="default" w:ascii="Times New Roman" w:hAnsi="Times New Roman" w:eastAsia="SimSun" w:cs="Times New Roman"/>
          <w:b w:val="0"/>
          <w:bCs w:val="0"/>
          <w:sz w:val="28"/>
          <w:szCs w:val="28"/>
          <w:lang w:val="en-US"/>
        </w:rPr>
      </w:pPr>
    </w:p>
    <w:p w14:paraId="48D7377E">
      <w:pPr>
        <w:numPr>
          <w:numId w:val="0"/>
        </w:numPr>
        <w:ind w:leftChars="0" w:firstLine="2240" w:firstLineChars="800"/>
        <w:rPr>
          <w:rFonts w:hint="default" w:ascii="Times New Roman" w:hAnsi="Times New Roman" w:eastAsia="SimSun" w:cs="Times New Roman"/>
          <w:b w:val="0"/>
          <w:bCs w:val="0"/>
          <w:sz w:val="28"/>
          <w:szCs w:val="28"/>
          <w:lang w:val="en-US"/>
        </w:rPr>
      </w:pPr>
    </w:p>
    <w:p w14:paraId="0B268DE4">
      <w:pPr>
        <w:numPr>
          <w:numId w:val="0"/>
        </w:numPr>
        <w:ind w:leftChars="0" w:firstLine="2240" w:firstLineChars="800"/>
        <w:rPr>
          <w:rFonts w:hint="default" w:ascii="Times New Roman" w:hAnsi="Times New Roman" w:eastAsia="SimSun" w:cs="Times New Roman"/>
          <w:b w:val="0"/>
          <w:bCs w:val="0"/>
          <w:sz w:val="28"/>
          <w:szCs w:val="28"/>
          <w:lang w:val="en-US"/>
        </w:rPr>
      </w:pPr>
    </w:p>
    <w:p w14:paraId="539A2236">
      <w:pPr>
        <w:numPr>
          <w:numId w:val="0"/>
        </w:numPr>
        <w:ind w:leftChars="0" w:firstLine="2240" w:firstLineChars="800"/>
        <w:rPr>
          <w:rFonts w:hint="default" w:ascii="Times New Roman" w:hAnsi="Times New Roman" w:eastAsia="SimSun" w:cs="Times New Roman"/>
          <w:b w:val="0"/>
          <w:bCs w:val="0"/>
          <w:sz w:val="28"/>
          <w:szCs w:val="28"/>
          <w:lang w:val="en-US"/>
        </w:rPr>
      </w:pPr>
    </w:p>
    <w:p w14:paraId="410941F2">
      <w:pPr>
        <w:numPr>
          <w:numId w:val="0"/>
        </w:numPr>
        <w:ind w:leftChars="0" w:firstLine="2240" w:firstLineChars="800"/>
        <w:rPr>
          <w:rFonts w:hint="default" w:ascii="Times New Roman" w:hAnsi="Times New Roman" w:eastAsia="SimSun" w:cs="Times New Roman"/>
          <w:b w:val="0"/>
          <w:bCs w:val="0"/>
          <w:sz w:val="28"/>
          <w:szCs w:val="28"/>
          <w:lang w:val="en-US"/>
        </w:rPr>
      </w:pPr>
    </w:p>
    <w:p w14:paraId="361446C4">
      <w:pPr>
        <w:numPr>
          <w:numId w:val="0"/>
        </w:numPr>
        <w:ind w:leftChars="0" w:firstLine="2240" w:firstLineChars="800"/>
        <w:rPr>
          <w:rFonts w:hint="default" w:ascii="Times New Roman" w:hAnsi="Times New Roman" w:eastAsia="SimSun" w:cs="Times New Roman"/>
          <w:b w:val="0"/>
          <w:bCs w:val="0"/>
          <w:sz w:val="28"/>
          <w:szCs w:val="28"/>
          <w:lang w:val="en-US"/>
        </w:rPr>
      </w:pPr>
    </w:p>
    <w:p w14:paraId="6302483A">
      <w:pPr>
        <w:numPr>
          <w:numId w:val="0"/>
        </w:numPr>
        <w:ind w:leftChars="0" w:firstLine="2240" w:firstLineChars="800"/>
        <w:rPr>
          <w:rFonts w:hint="default" w:ascii="Times New Roman" w:hAnsi="Times New Roman" w:eastAsia="SimSun" w:cs="Times New Roman"/>
          <w:b w:val="0"/>
          <w:bCs w:val="0"/>
          <w:sz w:val="28"/>
          <w:szCs w:val="28"/>
          <w:lang w:val="en-US"/>
        </w:rPr>
      </w:pPr>
    </w:p>
    <w:p w14:paraId="78BD8EEA">
      <w:pPr>
        <w:numPr>
          <w:numId w:val="0"/>
        </w:numPr>
        <w:ind w:leftChars="0" w:firstLine="2240" w:firstLineChars="800"/>
        <w:rPr>
          <w:rFonts w:hint="default" w:ascii="Times New Roman" w:hAnsi="Times New Roman" w:eastAsia="SimSun" w:cs="Times New Roman"/>
          <w:b w:val="0"/>
          <w:bCs w:val="0"/>
          <w:sz w:val="28"/>
          <w:szCs w:val="28"/>
          <w:lang w:val="en-US"/>
        </w:rPr>
      </w:pPr>
    </w:p>
    <w:p w14:paraId="4D3E5A2A">
      <w:pPr>
        <w:numPr>
          <w:numId w:val="0"/>
        </w:numPr>
        <w:ind w:leftChars="0" w:firstLine="2240" w:firstLineChars="800"/>
        <w:rPr>
          <w:rFonts w:hint="default" w:ascii="Times New Roman" w:hAnsi="Times New Roman" w:eastAsia="SimSun" w:cs="Times New Roman"/>
          <w:b w:val="0"/>
          <w:bCs w:val="0"/>
          <w:sz w:val="28"/>
          <w:szCs w:val="28"/>
          <w:lang w:val="en-US"/>
        </w:rPr>
      </w:pPr>
    </w:p>
    <w:p w14:paraId="1501D16C">
      <w:pPr>
        <w:numPr>
          <w:numId w:val="0"/>
        </w:numPr>
        <w:ind w:leftChars="0" w:firstLine="2240" w:firstLineChars="800"/>
        <w:rPr>
          <w:rFonts w:hint="default" w:ascii="Times New Roman" w:hAnsi="Times New Roman" w:eastAsia="SimSun" w:cs="Times New Roman"/>
          <w:b w:val="0"/>
          <w:bCs w:val="0"/>
          <w:sz w:val="28"/>
          <w:szCs w:val="28"/>
          <w:lang w:val="en-US"/>
        </w:rPr>
      </w:pPr>
    </w:p>
    <w:p w14:paraId="193034ED">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b/>
          <w:bCs/>
          <w:color w:val="000000"/>
          <w:kern w:val="0"/>
          <w:sz w:val="28"/>
          <w:szCs w:val="28"/>
          <w:lang w:val="en-US" w:eastAsia="zh-CN" w:bidi="ar"/>
        </w:rPr>
        <w:t xml:space="preserve">Use Case Diagram Of Admin: </w:t>
      </w:r>
    </w:p>
    <w:p w14:paraId="3D24064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Here we draw a use case of admin to know which are the operation admin can done. Admin </w:t>
      </w:r>
    </w:p>
    <w:p w14:paraId="235575B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can access the following functions that are given below in the figure.</w:t>
      </w:r>
    </w:p>
    <w:p w14:paraId="2500321B">
      <w:pPr>
        <w:numPr>
          <w:numId w:val="0"/>
        </w:numPr>
        <w:ind w:leftChars="0" w:firstLine="2240" w:firstLineChars="800"/>
        <w:rPr>
          <w:rFonts w:hint="default" w:ascii="Times New Roman" w:hAnsi="Times New Roman" w:eastAsia="SimSun" w:cs="Times New Roman"/>
          <w:b w:val="0"/>
          <w:bCs w:val="0"/>
          <w:sz w:val="28"/>
          <w:szCs w:val="28"/>
          <w:lang w:val="en-US"/>
        </w:rPr>
      </w:pPr>
    </w:p>
    <w:p w14:paraId="19E238A0">
      <w:pPr>
        <w:numPr>
          <w:numId w:val="0"/>
        </w:numPr>
        <w:rPr>
          <w:rFonts w:hint="default" w:ascii="Times New Roman" w:hAnsi="Times New Roman" w:eastAsia="SimSun" w:cs="Times New Roman"/>
          <w:b w:val="0"/>
          <w:bCs w:val="0"/>
          <w:sz w:val="28"/>
          <w:szCs w:val="28"/>
          <w:lang w:val="en-US"/>
        </w:rPr>
      </w:pPr>
      <w:r>
        <w:rPr>
          <w:rFonts w:ascii="SimSun" w:hAnsi="SimSun" w:eastAsia="SimSun" w:cs="SimSun"/>
          <w:sz w:val="24"/>
          <w:szCs w:val="24"/>
        </w:rPr>
        <w:drawing>
          <wp:inline distT="0" distB="0" distL="114300" distR="114300">
            <wp:extent cx="5482590" cy="1388745"/>
            <wp:effectExtent l="0" t="0" r="3810" b="13335"/>
            <wp:docPr id="15"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descr="IMG_256"/>
                    <pic:cNvPicPr>
                      <a:picLocks noChangeAspect="1"/>
                    </pic:cNvPicPr>
                  </pic:nvPicPr>
                  <pic:blipFill>
                    <a:blip r:embed="rId13"/>
                    <a:stretch>
                      <a:fillRect/>
                    </a:stretch>
                  </pic:blipFill>
                  <pic:spPr>
                    <a:xfrm>
                      <a:off x="0" y="0"/>
                      <a:ext cx="5482590" cy="1388745"/>
                    </a:xfrm>
                    <a:prstGeom prst="rect">
                      <a:avLst/>
                    </a:prstGeom>
                    <a:noFill/>
                    <a:ln w="9525">
                      <a:noFill/>
                    </a:ln>
                  </pic:spPr>
                </pic:pic>
              </a:graphicData>
            </a:graphic>
          </wp:inline>
        </w:drawing>
      </w:r>
    </w:p>
    <w:p w14:paraId="1BE78DC4">
      <w:pPr>
        <w:numPr>
          <w:numId w:val="0"/>
        </w:numPr>
        <w:ind w:leftChars="0" w:firstLine="2240" w:firstLineChars="80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Figure3.7(Use Case of Admin)</w:t>
      </w:r>
    </w:p>
    <w:p w14:paraId="01B19D3D">
      <w:pPr>
        <w:numPr>
          <w:numId w:val="0"/>
        </w:numPr>
        <w:ind w:leftChars="0" w:firstLine="2240" w:firstLineChars="800"/>
        <w:rPr>
          <w:rFonts w:hint="default" w:ascii="Times New Roman" w:hAnsi="Times New Roman" w:eastAsia="SimSun" w:cs="Times New Roman"/>
          <w:b w:val="0"/>
          <w:bCs w:val="0"/>
          <w:sz w:val="28"/>
          <w:szCs w:val="28"/>
          <w:lang w:val="en-US"/>
        </w:rPr>
      </w:pPr>
    </w:p>
    <w:p w14:paraId="4B426F3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b/>
          <w:bCs/>
          <w:color w:val="000000"/>
          <w:kern w:val="0"/>
          <w:sz w:val="28"/>
          <w:szCs w:val="28"/>
          <w:lang w:val="en-US" w:eastAsia="zh-CN" w:bidi="ar"/>
        </w:rPr>
        <w:t>Use Case Diagram Of User/patient:</w:t>
      </w:r>
      <w:r>
        <w:rPr>
          <w:rFonts w:hint="default" w:ascii="Times New Roman" w:hAnsi="Times New Roman" w:eastAsia="CIDFont" w:cs="Times New Roman"/>
          <w:b/>
          <w:bCs/>
          <w:color w:val="000000"/>
          <w:kern w:val="0"/>
          <w:sz w:val="22"/>
          <w:szCs w:val="22"/>
          <w:lang w:val="en-US" w:eastAsia="zh-CN" w:bidi="ar"/>
        </w:rPr>
        <w:t xml:space="preserve"> </w:t>
      </w:r>
    </w:p>
    <w:p w14:paraId="0D82567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Here we draw a use case of user/patient to know which are the operation admin can done. </w:t>
      </w:r>
    </w:p>
    <w:p w14:paraId="3E72B40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Admin can access the following functions that are given below in the figure.</w:t>
      </w:r>
    </w:p>
    <w:p w14:paraId="45F522F8">
      <w:pPr>
        <w:numPr>
          <w:numId w:val="0"/>
        </w:numPr>
        <w:ind w:leftChars="0" w:firstLine="2240" w:firstLineChars="800"/>
        <w:rPr>
          <w:rFonts w:hint="default" w:ascii="Times New Roman" w:hAnsi="Times New Roman" w:eastAsia="SimSun" w:cs="Times New Roman"/>
          <w:b w:val="0"/>
          <w:bCs w:val="0"/>
          <w:sz w:val="28"/>
          <w:szCs w:val="28"/>
          <w:lang w:val="en-US"/>
        </w:rPr>
      </w:pPr>
    </w:p>
    <w:p w14:paraId="6D615A14">
      <w:pPr>
        <w:numPr>
          <w:numId w:val="0"/>
        </w:numPr>
        <w:rPr>
          <w:rFonts w:ascii="SimSun" w:hAnsi="SimSun" w:eastAsia="SimSun" w:cs="SimSun"/>
          <w:sz w:val="24"/>
          <w:szCs w:val="24"/>
        </w:rPr>
      </w:pPr>
      <w:r>
        <w:rPr>
          <w:rFonts w:hint="default" w:ascii="SimSun" w:hAnsi="SimSun" w:eastAsia="SimSun" w:cs="SimSun"/>
          <w:sz w:val="24"/>
          <w:szCs w:val="24"/>
          <w:lang w:val="en-US"/>
        </w:rPr>
        <w:t xml:space="preserve">   </w:t>
      </w:r>
      <w:r>
        <w:rPr>
          <w:rFonts w:ascii="SimSun" w:hAnsi="SimSun" w:eastAsia="SimSun" w:cs="SimSun"/>
          <w:sz w:val="24"/>
          <w:szCs w:val="24"/>
        </w:rPr>
        <w:drawing>
          <wp:inline distT="0" distB="0" distL="114300" distR="114300">
            <wp:extent cx="5481955" cy="1657350"/>
            <wp:effectExtent l="0" t="0" r="4445" b="3810"/>
            <wp:docPr id="16"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descr="IMG_256"/>
                    <pic:cNvPicPr>
                      <a:picLocks noChangeAspect="1"/>
                    </pic:cNvPicPr>
                  </pic:nvPicPr>
                  <pic:blipFill>
                    <a:blip r:embed="rId14"/>
                    <a:stretch>
                      <a:fillRect/>
                    </a:stretch>
                  </pic:blipFill>
                  <pic:spPr>
                    <a:xfrm>
                      <a:off x="0" y="0"/>
                      <a:ext cx="5481955" cy="1657350"/>
                    </a:xfrm>
                    <a:prstGeom prst="rect">
                      <a:avLst/>
                    </a:prstGeom>
                    <a:noFill/>
                    <a:ln w="9525">
                      <a:noFill/>
                    </a:ln>
                  </pic:spPr>
                </pic:pic>
              </a:graphicData>
            </a:graphic>
          </wp:inline>
        </w:drawing>
      </w:r>
    </w:p>
    <w:p w14:paraId="5F82FB3B">
      <w:pPr>
        <w:numPr>
          <w:numId w:val="0"/>
        </w:numPr>
        <w:ind w:firstLine="2240" w:firstLineChars="80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Figure3.8(Use case of User)</w:t>
      </w:r>
    </w:p>
    <w:p w14:paraId="6BCAA1E0">
      <w:pPr>
        <w:numPr>
          <w:numId w:val="0"/>
        </w:numPr>
        <w:ind w:firstLine="2240" w:firstLineChars="800"/>
        <w:rPr>
          <w:rFonts w:hint="default" w:ascii="Times New Roman" w:hAnsi="Times New Roman" w:eastAsia="SimSun" w:cs="Times New Roman"/>
          <w:sz w:val="28"/>
          <w:szCs w:val="28"/>
          <w:lang w:val="en-US"/>
        </w:rPr>
      </w:pPr>
    </w:p>
    <w:p w14:paraId="5037EE40">
      <w:pPr>
        <w:numPr>
          <w:numId w:val="0"/>
        </w:numPr>
        <w:ind w:firstLine="2240" w:firstLineChars="800"/>
        <w:rPr>
          <w:rFonts w:hint="default" w:ascii="Times New Roman" w:hAnsi="Times New Roman" w:eastAsia="SimSun" w:cs="Times New Roman"/>
          <w:sz w:val="28"/>
          <w:szCs w:val="28"/>
          <w:lang w:val="en-US"/>
        </w:rPr>
      </w:pPr>
    </w:p>
    <w:p w14:paraId="1E56C91E">
      <w:pPr>
        <w:numPr>
          <w:numId w:val="0"/>
        </w:numPr>
        <w:ind w:firstLine="2240" w:firstLineChars="800"/>
        <w:rPr>
          <w:rFonts w:hint="default" w:ascii="Times New Roman" w:hAnsi="Times New Roman" w:eastAsia="SimSun" w:cs="Times New Roman"/>
          <w:sz w:val="28"/>
          <w:szCs w:val="28"/>
          <w:lang w:val="en-US"/>
        </w:rPr>
      </w:pPr>
    </w:p>
    <w:p w14:paraId="02072C43">
      <w:pPr>
        <w:numPr>
          <w:numId w:val="0"/>
        </w:numPr>
        <w:ind w:firstLine="2240" w:firstLineChars="800"/>
        <w:rPr>
          <w:rFonts w:hint="default" w:ascii="Times New Roman" w:hAnsi="Times New Roman" w:eastAsia="SimSun" w:cs="Times New Roman"/>
          <w:sz w:val="28"/>
          <w:szCs w:val="28"/>
          <w:lang w:val="en-US"/>
        </w:rPr>
      </w:pPr>
    </w:p>
    <w:p w14:paraId="709064BA">
      <w:pPr>
        <w:numPr>
          <w:numId w:val="0"/>
        </w:numPr>
        <w:ind w:firstLine="2240" w:firstLineChars="800"/>
        <w:rPr>
          <w:rFonts w:hint="default" w:ascii="Times New Roman" w:hAnsi="Times New Roman" w:eastAsia="SimSun" w:cs="Times New Roman"/>
          <w:sz w:val="28"/>
          <w:szCs w:val="28"/>
          <w:lang w:val="en-US"/>
        </w:rPr>
      </w:pPr>
    </w:p>
    <w:p w14:paraId="66094A5D">
      <w:pPr>
        <w:numPr>
          <w:ilvl w:val="2"/>
          <w:numId w:val="7"/>
        </w:numPr>
        <w:ind w:left="0" w:leftChars="0" w:firstLine="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Activity Diagrams</w:t>
      </w:r>
    </w:p>
    <w:p w14:paraId="421F027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444444"/>
          <w:kern w:val="0"/>
          <w:sz w:val="22"/>
          <w:szCs w:val="22"/>
          <w:lang w:val="en-US" w:eastAsia="zh-CN" w:bidi="ar"/>
        </w:rPr>
        <w:t xml:space="preserve">An activity diagram visually presents a series of actions or flow of control in a system similar to </w:t>
      </w:r>
    </w:p>
    <w:p w14:paraId="50CC9FD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444444"/>
          <w:kern w:val="0"/>
          <w:sz w:val="22"/>
          <w:szCs w:val="22"/>
          <w:lang w:val="en-US" w:eastAsia="zh-CN" w:bidi="ar"/>
        </w:rPr>
        <w:t xml:space="preserve">a </w:t>
      </w:r>
      <w:r>
        <w:rPr>
          <w:rFonts w:hint="default" w:ascii="Times New Roman" w:hAnsi="Times New Roman" w:eastAsia="CIDFont" w:cs="Times New Roman"/>
          <w:color w:val="000000"/>
          <w:kern w:val="0"/>
          <w:sz w:val="22"/>
          <w:szCs w:val="22"/>
          <w:lang w:val="en-US" w:eastAsia="zh-CN" w:bidi="ar"/>
        </w:rPr>
        <w:t xml:space="preserve">flowchart </w:t>
      </w:r>
      <w:r>
        <w:rPr>
          <w:rFonts w:hint="default" w:ascii="Times New Roman" w:hAnsi="Times New Roman" w:eastAsia="CIDFont" w:cs="Times New Roman"/>
          <w:color w:val="444444"/>
          <w:kern w:val="0"/>
          <w:sz w:val="22"/>
          <w:szCs w:val="22"/>
          <w:lang w:val="en-US" w:eastAsia="zh-CN" w:bidi="ar"/>
        </w:rPr>
        <w:t xml:space="preserve">or a </w:t>
      </w:r>
      <w:r>
        <w:rPr>
          <w:rFonts w:hint="default" w:ascii="Times New Roman" w:hAnsi="Times New Roman" w:eastAsia="CIDFont" w:cs="Times New Roman"/>
          <w:color w:val="000000"/>
          <w:kern w:val="0"/>
          <w:sz w:val="22"/>
          <w:szCs w:val="22"/>
          <w:lang w:val="en-US" w:eastAsia="zh-CN" w:bidi="ar"/>
        </w:rPr>
        <w:t>data flow diagram</w:t>
      </w:r>
      <w:r>
        <w:rPr>
          <w:rFonts w:hint="default" w:ascii="Times New Roman" w:hAnsi="Times New Roman" w:eastAsia="CIDFont" w:cs="Times New Roman"/>
          <w:color w:val="444444"/>
          <w:kern w:val="0"/>
          <w:sz w:val="22"/>
          <w:szCs w:val="22"/>
          <w:lang w:val="en-US" w:eastAsia="zh-CN" w:bidi="ar"/>
        </w:rPr>
        <w:t xml:space="preserve">. Activity diagrams are often used in business process </w:t>
      </w:r>
    </w:p>
    <w:p w14:paraId="02810E2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444444"/>
          <w:kern w:val="0"/>
          <w:sz w:val="22"/>
          <w:szCs w:val="22"/>
          <w:lang w:val="en-US" w:eastAsia="zh-CN" w:bidi="ar"/>
        </w:rPr>
        <w:t xml:space="preserve">modeling. They can also describe the steps in a </w:t>
      </w:r>
      <w:r>
        <w:rPr>
          <w:rFonts w:hint="default" w:ascii="Times New Roman" w:hAnsi="Times New Roman" w:eastAsia="CIDFont" w:cs="Times New Roman"/>
          <w:color w:val="000000"/>
          <w:kern w:val="0"/>
          <w:sz w:val="22"/>
          <w:szCs w:val="22"/>
          <w:lang w:val="en-US" w:eastAsia="zh-CN" w:bidi="ar"/>
        </w:rPr>
        <w:t>use case diagram</w:t>
      </w:r>
      <w:r>
        <w:rPr>
          <w:rFonts w:hint="default" w:ascii="Times New Roman" w:hAnsi="Times New Roman" w:eastAsia="CIDFont" w:cs="Times New Roman"/>
          <w:color w:val="444444"/>
          <w:kern w:val="0"/>
          <w:sz w:val="22"/>
          <w:szCs w:val="22"/>
          <w:lang w:val="en-US" w:eastAsia="zh-CN" w:bidi="ar"/>
        </w:rPr>
        <w:t xml:space="preserve">. Activities modeled can be </w:t>
      </w:r>
    </w:p>
    <w:p w14:paraId="68937B5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444444"/>
          <w:kern w:val="0"/>
          <w:sz w:val="22"/>
          <w:szCs w:val="22"/>
          <w:lang w:val="en-US" w:eastAsia="zh-CN" w:bidi="ar"/>
        </w:rPr>
        <w:t xml:space="preserve">sequential and concurrent. In both cases an activity diagram will have a beginning (an initial </w:t>
      </w:r>
    </w:p>
    <w:p w14:paraId="1D784D8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444444"/>
          <w:kern w:val="0"/>
          <w:sz w:val="22"/>
          <w:szCs w:val="22"/>
          <w:lang w:val="en-US" w:eastAsia="zh-CN" w:bidi="ar"/>
        </w:rPr>
        <w:t xml:space="preserve">state) and an end (a final state). </w:t>
      </w:r>
      <w:r>
        <w:rPr>
          <w:rFonts w:hint="default" w:ascii="Times New Roman" w:hAnsi="Times New Roman" w:eastAsia="CIDFont" w:cs="Times New Roman"/>
          <w:color w:val="000000"/>
          <w:kern w:val="0"/>
          <w:sz w:val="22"/>
          <w:szCs w:val="22"/>
          <w:lang w:val="en-US" w:eastAsia="zh-CN" w:bidi="ar"/>
        </w:rPr>
        <w:t xml:space="preserve">The basic purposes of activity diagrams is similar to other four </w:t>
      </w:r>
    </w:p>
    <w:p w14:paraId="22CA905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diagrams. It captures the dynamic behavior of the system. Other four diagrams are used to show </w:t>
      </w:r>
    </w:p>
    <w:p w14:paraId="65621C5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the message flow from one object to another but activity diagram is used to show message flow </w:t>
      </w:r>
    </w:p>
    <w:p w14:paraId="0952461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from one activity to another. </w:t>
      </w:r>
    </w:p>
    <w:p w14:paraId="4D514A3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Activity is a particular operation of the system. Activity diagrams are not only used for </w:t>
      </w:r>
    </w:p>
    <w:p w14:paraId="42C9C42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visualizing the dynamic nature of a system, but they are also used to construct the executable </w:t>
      </w:r>
    </w:p>
    <w:p w14:paraId="17CC154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system by using forward and reverse engineering techniques. The only missing thing in the </w:t>
      </w:r>
    </w:p>
    <w:p w14:paraId="3D6DE789">
      <w:pPr>
        <w:keepNext w:val="0"/>
        <w:keepLines w:val="0"/>
        <w:widowControl/>
        <w:suppressLineNumbers w:val="0"/>
        <w:jc w:val="left"/>
        <w:rPr>
          <w:rFonts w:hint="default" w:ascii="Times New Roman" w:hAnsi="Times New Roman" w:eastAsia="CIDFont" w:cs="Times New Roman"/>
          <w:color w:val="000000"/>
          <w:kern w:val="0"/>
          <w:sz w:val="22"/>
          <w:szCs w:val="22"/>
          <w:lang w:val="en-US" w:eastAsia="zh-CN" w:bidi="ar"/>
        </w:rPr>
      </w:pPr>
      <w:r>
        <w:rPr>
          <w:rFonts w:hint="default" w:ascii="Times New Roman" w:hAnsi="Times New Roman" w:eastAsia="CIDFont" w:cs="Times New Roman"/>
          <w:color w:val="000000"/>
          <w:kern w:val="0"/>
          <w:sz w:val="22"/>
          <w:szCs w:val="22"/>
          <w:lang w:val="en-US" w:eastAsia="zh-CN" w:bidi="ar"/>
        </w:rPr>
        <w:t>activity diagram is the message part.</w:t>
      </w:r>
    </w:p>
    <w:p w14:paraId="53F187F1">
      <w:pPr>
        <w:keepNext w:val="0"/>
        <w:keepLines w:val="0"/>
        <w:widowControl/>
        <w:suppressLineNumbers w:val="0"/>
        <w:jc w:val="left"/>
        <w:rPr>
          <w:rFonts w:hint="default" w:ascii="Times New Roman" w:hAnsi="Times New Roman" w:eastAsia="CIDFont" w:cs="Times New Roman"/>
          <w:color w:val="000000"/>
          <w:kern w:val="0"/>
          <w:sz w:val="22"/>
          <w:szCs w:val="22"/>
          <w:lang w:val="en-US" w:eastAsia="zh-CN" w:bidi="ar"/>
        </w:rPr>
      </w:pPr>
    </w:p>
    <w:p w14:paraId="5EE10C87">
      <w:pPr>
        <w:keepNext w:val="0"/>
        <w:keepLines w:val="0"/>
        <w:widowControl/>
        <w:suppressLineNumbers w:val="0"/>
        <w:jc w:val="left"/>
        <w:rPr>
          <w:rFonts w:hint="default" w:ascii="Times New Roman" w:hAnsi="Times New Roman" w:eastAsia="CIDFont" w:cs="Times New Roman"/>
          <w:b/>
          <w:bCs/>
          <w:color w:val="000000"/>
          <w:kern w:val="0"/>
          <w:sz w:val="28"/>
          <w:szCs w:val="28"/>
          <w:lang w:val="en-US" w:eastAsia="zh-CN" w:bidi="ar"/>
        </w:rPr>
      </w:pPr>
      <w:r>
        <w:rPr>
          <w:rFonts w:hint="default" w:ascii="Times New Roman" w:hAnsi="Times New Roman" w:eastAsia="CIDFont" w:cs="Times New Roman"/>
          <w:b/>
          <w:bCs/>
          <w:color w:val="000000"/>
          <w:kern w:val="0"/>
          <w:sz w:val="28"/>
          <w:szCs w:val="28"/>
          <w:lang w:val="en-US" w:eastAsia="zh-CN" w:bidi="ar"/>
        </w:rPr>
        <w:t>Admin Login Activity Diagram</w:t>
      </w:r>
    </w:p>
    <w:p w14:paraId="19FEC548">
      <w:pPr>
        <w:keepNext w:val="0"/>
        <w:keepLines w:val="0"/>
        <w:widowControl/>
        <w:suppressLineNumbers w:val="0"/>
        <w:jc w:val="left"/>
        <w:rPr>
          <w:rFonts w:hint="default" w:ascii="Times New Roman" w:hAnsi="Times New Roman" w:eastAsia="CIDFont" w:cs="Times New Roman"/>
          <w:b/>
          <w:bCs/>
          <w:color w:val="000000"/>
          <w:kern w:val="0"/>
          <w:sz w:val="28"/>
          <w:szCs w:val="28"/>
          <w:lang w:val="en-US" w:eastAsia="zh-CN" w:bidi="ar"/>
        </w:rPr>
      </w:pPr>
    </w:p>
    <w:p w14:paraId="0B575E1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 xml:space="preserve">Here we draw an activity diagram to show the activity of the admin to hoe the admin can login to </w:t>
      </w:r>
    </w:p>
    <w:p w14:paraId="4A69022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the system and what are the operations have to done for the login of admin in the system AI based Tajweed learning system.</w:t>
      </w:r>
    </w:p>
    <w:p w14:paraId="3DF4F903">
      <w:pPr>
        <w:keepNext w:val="0"/>
        <w:keepLines w:val="0"/>
        <w:widowControl/>
        <w:suppressLineNumbers w:val="0"/>
        <w:jc w:val="left"/>
        <w:rPr>
          <w:rFonts w:hint="default" w:ascii="Times New Roman" w:hAnsi="Times New Roman" w:eastAsia="CIDFont" w:cs="Times New Roman"/>
          <w:b/>
          <w:bCs/>
          <w:color w:val="000000"/>
          <w:kern w:val="0"/>
          <w:sz w:val="28"/>
          <w:szCs w:val="28"/>
          <w:lang w:val="en-US" w:eastAsia="zh-CN" w:bidi="ar"/>
        </w:rPr>
      </w:pPr>
    </w:p>
    <w:p w14:paraId="2121BE81">
      <w:pPr>
        <w:keepNext w:val="0"/>
        <w:keepLines w:val="0"/>
        <w:widowControl/>
        <w:suppressLineNumbers w:val="0"/>
        <w:jc w:val="left"/>
        <w:rPr>
          <w:rFonts w:hint="default" w:ascii="Times New Roman" w:hAnsi="Times New Roman" w:eastAsia="CIDFont" w:cs="Times New Roman"/>
          <w:b/>
          <w:bCs/>
          <w:color w:val="000000"/>
          <w:kern w:val="0"/>
          <w:sz w:val="28"/>
          <w:szCs w:val="28"/>
          <w:lang w:val="en-US" w:eastAsia="zh-CN" w:bidi="ar"/>
        </w:rPr>
      </w:pPr>
      <w:r>
        <w:rPr>
          <w:rFonts w:ascii="SimSun" w:hAnsi="SimSun" w:eastAsia="SimSun" w:cs="SimSun"/>
          <w:sz w:val="24"/>
          <w:szCs w:val="24"/>
        </w:rPr>
        <w:drawing>
          <wp:inline distT="0" distB="0" distL="114300" distR="114300">
            <wp:extent cx="3619500" cy="4543425"/>
            <wp:effectExtent l="0" t="0" r="7620" b="13335"/>
            <wp:docPr id="17"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descr="IMG_256"/>
                    <pic:cNvPicPr>
                      <a:picLocks noChangeAspect="1"/>
                    </pic:cNvPicPr>
                  </pic:nvPicPr>
                  <pic:blipFill>
                    <a:blip r:embed="rId15"/>
                    <a:stretch>
                      <a:fillRect/>
                    </a:stretch>
                  </pic:blipFill>
                  <pic:spPr>
                    <a:xfrm>
                      <a:off x="0" y="0"/>
                      <a:ext cx="3619500" cy="4543425"/>
                    </a:xfrm>
                    <a:prstGeom prst="rect">
                      <a:avLst/>
                    </a:prstGeom>
                    <a:noFill/>
                    <a:ln w="9525">
                      <a:noFill/>
                    </a:ln>
                  </pic:spPr>
                </pic:pic>
              </a:graphicData>
            </a:graphic>
          </wp:inline>
        </w:drawing>
      </w:r>
      <w:r>
        <w:rPr>
          <w:rFonts w:hint="default" w:ascii="Times New Roman" w:hAnsi="Times New Roman" w:eastAsia="SimSun" w:cs="Times New Roman"/>
          <w:sz w:val="24"/>
          <w:szCs w:val="24"/>
          <w:lang w:val="en-US"/>
        </w:rPr>
        <w:t>Figure 3.9(Admin activity)</w:t>
      </w:r>
    </w:p>
    <w:p w14:paraId="6BE564AA">
      <w:pPr>
        <w:numPr>
          <w:numId w:val="0"/>
        </w:numPr>
        <w:ind w:left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User learning activity diagram</w:t>
      </w:r>
    </w:p>
    <w:p w14:paraId="5C769860">
      <w:pPr>
        <w:numPr>
          <w:numId w:val="0"/>
        </w:numPr>
        <w:ind w:leftChars="0"/>
        <w:rPr>
          <w:rFonts w:ascii="SimSun" w:hAnsi="SimSun" w:eastAsia="SimSun" w:cs="SimSun"/>
          <w:sz w:val="24"/>
          <w:szCs w:val="24"/>
        </w:rPr>
      </w:pPr>
      <w:r>
        <w:rPr>
          <w:rFonts w:hint="default" w:ascii="SimSun" w:hAnsi="SimSun" w:eastAsia="SimSun" w:cs="SimSun"/>
          <w:sz w:val="24"/>
          <w:szCs w:val="24"/>
          <w:lang w:val="en-US"/>
        </w:rPr>
        <w:t xml:space="preserve">               </w:t>
      </w:r>
      <w:r>
        <w:rPr>
          <w:rFonts w:ascii="SimSun" w:hAnsi="SimSun" w:eastAsia="SimSun" w:cs="SimSun"/>
          <w:sz w:val="24"/>
          <w:szCs w:val="24"/>
        </w:rPr>
        <w:drawing>
          <wp:inline distT="0" distB="0" distL="114300" distR="114300">
            <wp:extent cx="3009900" cy="5857875"/>
            <wp:effectExtent l="0" t="0" r="7620" b="9525"/>
            <wp:docPr id="18"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descr="IMG_256"/>
                    <pic:cNvPicPr>
                      <a:picLocks noChangeAspect="1"/>
                    </pic:cNvPicPr>
                  </pic:nvPicPr>
                  <pic:blipFill>
                    <a:blip r:embed="rId16"/>
                    <a:stretch>
                      <a:fillRect/>
                    </a:stretch>
                  </pic:blipFill>
                  <pic:spPr>
                    <a:xfrm>
                      <a:off x="0" y="0"/>
                      <a:ext cx="3009900" cy="5857875"/>
                    </a:xfrm>
                    <a:prstGeom prst="rect">
                      <a:avLst/>
                    </a:prstGeom>
                    <a:noFill/>
                    <a:ln w="9525">
                      <a:noFill/>
                    </a:ln>
                  </pic:spPr>
                </pic:pic>
              </a:graphicData>
            </a:graphic>
          </wp:inline>
        </w:drawing>
      </w:r>
    </w:p>
    <w:p w14:paraId="38AF8C55">
      <w:pPr>
        <w:numPr>
          <w:numId w:val="0"/>
        </w:numPr>
        <w:ind w:leftChars="0" w:firstLine="1960" w:firstLineChars="70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Figure 3.10(User learning Activity diagram)</w:t>
      </w:r>
    </w:p>
    <w:p w14:paraId="0737043D">
      <w:pPr>
        <w:numPr>
          <w:numId w:val="0"/>
        </w:numPr>
        <w:ind w:leftChars="0" w:firstLine="1960" w:firstLineChars="700"/>
        <w:rPr>
          <w:rFonts w:hint="default" w:ascii="Times New Roman" w:hAnsi="Times New Roman" w:eastAsia="SimSun" w:cs="Times New Roman"/>
          <w:sz w:val="28"/>
          <w:szCs w:val="28"/>
          <w:lang w:val="en-US"/>
        </w:rPr>
      </w:pPr>
    </w:p>
    <w:p w14:paraId="664330E8">
      <w:pPr>
        <w:numPr>
          <w:numId w:val="0"/>
        </w:numPr>
        <w:ind w:leftChars="0" w:firstLine="1960" w:firstLineChars="700"/>
        <w:rPr>
          <w:rFonts w:hint="default" w:ascii="Times New Roman" w:hAnsi="Times New Roman" w:eastAsia="SimSun" w:cs="Times New Roman"/>
          <w:sz w:val="28"/>
          <w:szCs w:val="28"/>
          <w:lang w:val="en-US"/>
        </w:rPr>
      </w:pPr>
    </w:p>
    <w:p w14:paraId="21F5D488">
      <w:pPr>
        <w:numPr>
          <w:numId w:val="0"/>
        </w:numPr>
        <w:ind w:leftChars="0" w:firstLine="1960" w:firstLineChars="700"/>
        <w:rPr>
          <w:rFonts w:hint="default" w:ascii="Times New Roman" w:hAnsi="Times New Roman" w:eastAsia="SimSun" w:cs="Times New Roman"/>
          <w:sz w:val="28"/>
          <w:szCs w:val="28"/>
          <w:lang w:val="en-US"/>
        </w:rPr>
      </w:pPr>
    </w:p>
    <w:p w14:paraId="3AA8A3E5">
      <w:pPr>
        <w:numPr>
          <w:numId w:val="0"/>
        </w:numPr>
        <w:ind w:leftChars="0" w:firstLine="1960" w:firstLineChars="700"/>
        <w:rPr>
          <w:rFonts w:hint="default" w:ascii="Times New Roman" w:hAnsi="Times New Roman" w:eastAsia="SimSun" w:cs="Times New Roman"/>
          <w:sz w:val="28"/>
          <w:szCs w:val="28"/>
          <w:lang w:val="en-US"/>
        </w:rPr>
      </w:pPr>
    </w:p>
    <w:p w14:paraId="7A3395A0">
      <w:pPr>
        <w:numPr>
          <w:numId w:val="0"/>
        </w:numPr>
        <w:ind w:leftChars="0"/>
      </w:pPr>
      <w:r>
        <w:rPr>
          <w:rFonts w:hint="default" w:ascii="Times New Roman" w:hAnsi="Times New Roman" w:eastAsia="SimSun" w:cs="Times New Roman"/>
          <w:b/>
          <w:bCs/>
          <w:sz w:val="40"/>
          <w:szCs w:val="40"/>
          <w:lang w:val="en-US"/>
        </w:rPr>
        <w:t>4.Data Design</w:t>
      </w:r>
    </w:p>
    <w:p w14:paraId="143B541C">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Database design is the organization of data according to a database model. The designer </w:t>
      </w:r>
    </w:p>
    <w:p w14:paraId="22F1F7E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determines what data must be stored and how the data elements interrelate. With this </w:t>
      </w:r>
    </w:p>
    <w:p w14:paraId="0BAA6AC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information, they can begin to fit the data to the database model. Database management system </w:t>
      </w:r>
    </w:p>
    <w:p w14:paraId="0D983D1B">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manages the data accordingly. The overall goal of database design theory is to capture as much </w:t>
      </w:r>
    </w:p>
    <w:p w14:paraId="2276D42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of our model's structure as possible. Particularly constraints in the database schema itself. </w:t>
      </w:r>
    </w:p>
    <w:p w14:paraId="5EF2E01B">
      <w:pPr>
        <w:keepNext w:val="0"/>
        <w:keepLines w:val="0"/>
        <w:widowControl/>
        <w:suppressLineNumbers w:val="0"/>
        <w:jc w:val="left"/>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Doing so allows the database engine to enforce those constraints automatically and simplifies</w:t>
      </w:r>
    </w:p>
    <w:p w14:paraId="5A781834">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the application logic built on top of it. Database design defines the database structure used for </w:t>
      </w:r>
    </w:p>
    <w:p w14:paraId="054A9D67">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planning, storing, and managing information. Accuracy in data can only be accomplished if a </w:t>
      </w:r>
    </w:p>
    <w:p w14:paraId="6BD41D10">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database is designed to store only valuable and necessary information. A well-designed </w:t>
      </w:r>
    </w:p>
    <w:p w14:paraId="58936EB8">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database is imperative in guaranteeing information consistency, eliminating redundant data, </w:t>
      </w:r>
    </w:p>
    <w:p w14:paraId="257ECD96">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efficiently executing queries, and improving the performance of the database. Meticulo usly </w:t>
      </w:r>
    </w:p>
    <w:p w14:paraId="0489563C">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designing a database saves you from wasting time and getting frustrated during the database </w:t>
      </w:r>
    </w:p>
    <w:p w14:paraId="7CC33BD5">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development phase. A good database design also allows you to easily access and retrieve data </w:t>
      </w:r>
    </w:p>
    <w:p w14:paraId="475F3621">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whenever needed. </w:t>
      </w:r>
    </w:p>
    <w:p w14:paraId="021EAD2F">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The reliability of data depends on the table structure; whereas creating primary and unique </w:t>
      </w:r>
    </w:p>
    <w:p w14:paraId="3CD8E1B9">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keys guarantees uniformity in the stored information. Data replication can be avoided by </w:t>
      </w:r>
    </w:p>
    <w:p w14:paraId="24B24653">
      <w:pPr>
        <w:keepNext w:val="0"/>
        <w:keepLines w:val="0"/>
        <w:widowControl/>
        <w:suppressLineNumbers w:val="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 xml:space="preserve">forming a table of probable values and using a key to denote the value. So, whenever the value </w:t>
      </w:r>
    </w:p>
    <w:p w14:paraId="2CB8DA08">
      <w:pPr>
        <w:keepNext w:val="0"/>
        <w:keepLines w:val="0"/>
        <w:widowControl/>
        <w:suppressLineNumbers w:val="0"/>
        <w:jc w:val="left"/>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pPr>
      <w:r>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t>changes, the alteration happens only once in the main table.</w:t>
      </w:r>
    </w:p>
    <w:p w14:paraId="5144614C">
      <w:pPr>
        <w:keepNext w:val="0"/>
        <w:keepLines w:val="0"/>
        <w:widowControl/>
        <w:suppressLineNumbers w:val="0"/>
        <w:jc w:val="left"/>
        <w:rPr>
          <w:rFonts w:hint="default" w:ascii="Times New Roman" w:hAnsi="Times New Roman" w:eastAsia="CIDFont" w:cs="Times New Roman"/>
          <w:color w:val="000000" w:themeColor="text1"/>
          <w:kern w:val="0"/>
          <w:sz w:val="22"/>
          <w:szCs w:val="22"/>
          <w:lang w:val="en-US" w:eastAsia="zh-CN" w:bidi="ar"/>
          <w14:textFill>
            <w14:solidFill>
              <w14:schemeClr w14:val="tx1"/>
            </w14:solidFill>
          </w14:textFill>
        </w:rPr>
      </w:pPr>
    </w:p>
    <w:p w14:paraId="6211D0DA">
      <w:pPr>
        <w:keepNext w:val="0"/>
        <w:keepLines w:val="0"/>
        <w:widowControl/>
        <w:suppressLineNumbers w:val="0"/>
        <w:jc w:val="left"/>
        <w:rPr>
          <w:rFonts w:hint="default" w:ascii="Times New Roman" w:hAnsi="Times New Roman" w:eastAsia="CIDFont" w:cs="Times New Roman"/>
          <w:b/>
          <w:bCs/>
          <w:color w:val="000000" w:themeColor="text1"/>
          <w:kern w:val="0"/>
          <w:sz w:val="28"/>
          <w:szCs w:val="28"/>
          <w:lang w:val="en-US" w:eastAsia="zh-CN" w:bidi="ar"/>
          <w14:textFill>
            <w14:solidFill>
              <w14:schemeClr w14:val="tx1"/>
            </w14:solidFill>
          </w14:textFill>
        </w:rPr>
      </w:pPr>
      <w:r>
        <w:rPr>
          <w:rFonts w:hint="default" w:ascii="Times New Roman" w:hAnsi="Times New Roman" w:eastAsia="CIDFont" w:cs="Times New Roman"/>
          <w:b/>
          <w:bCs/>
          <w:color w:val="000000" w:themeColor="text1"/>
          <w:kern w:val="0"/>
          <w:sz w:val="28"/>
          <w:szCs w:val="28"/>
          <w:lang w:val="en-US" w:eastAsia="zh-CN" w:bidi="ar"/>
          <w14:textFill>
            <w14:solidFill>
              <w14:schemeClr w14:val="tx1"/>
            </w14:solidFill>
          </w14:textFill>
        </w:rPr>
        <w:t>4.1 Data description</w:t>
      </w:r>
    </w:p>
    <w:p w14:paraId="6928AAF5">
      <w:pPr>
        <w:keepNext w:val="0"/>
        <w:keepLines w:val="0"/>
        <w:widowControl/>
        <w:suppressLineNumbers w:val="0"/>
        <w:ind w:left="560" w:hanging="560" w:hangingChars="200"/>
        <w:jc w:val="left"/>
        <w:rPr>
          <w:rFonts w:hint="default" w:ascii="Times New Roman" w:hAnsi="Times New Roman" w:eastAsia="CIDFont" w:cs="Times New Roman"/>
          <w:color w:val="000000"/>
          <w:kern w:val="0"/>
          <w:sz w:val="22"/>
          <w:szCs w:val="22"/>
          <w:lang w:val="en-US" w:eastAsia="zh-CN" w:bidi="ar"/>
        </w:rPr>
      </w:pPr>
      <w:r>
        <w:rPr>
          <w:rFonts w:hint="default" w:ascii="Times New Roman" w:hAnsi="Times New Roman" w:eastAsia="CIDFont" w:cs="Times New Roman"/>
          <w:b/>
          <w:bCs/>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CIDFont" w:cs="Times New Roman"/>
          <w:color w:val="000000"/>
          <w:kern w:val="0"/>
          <w:sz w:val="22"/>
          <w:szCs w:val="22"/>
          <w:lang w:val="en-US" w:eastAsia="zh-CN" w:bidi="ar"/>
        </w:rPr>
        <w:t>The Database of Online AI based Tajweed learning platform will store the information about following entities:</w:t>
      </w:r>
    </w:p>
    <w:p w14:paraId="14459B42">
      <w:pPr>
        <w:keepNext w:val="0"/>
        <w:keepLines w:val="0"/>
        <w:widowControl/>
        <w:suppressLineNumbers w:val="0"/>
        <w:ind w:left="560" w:hanging="440" w:hangingChars="200"/>
        <w:jc w:val="left"/>
        <w:rPr>
          <w:rFonts w:hint="default" w:ascii="Times New Roman" w:hAnsi="Times New Roman" w:eastAsia="CIDFont" w:cs="Times New Roman"/>
          <w:color w:val="000000"/>
          <w:kern w:val="0"/>
          <w:sz w:val="22"/>
          <w:szCs w:val="22"/>
          <w:lang w:val="en-US" w:eastAsia="zh-CN" w:bidi="ar"/>
        </w:rPr>
      </w:pPr>
    </w:p>
    <w:p w14:paraId="42B76656">
      <w:pPr>
        <w:pStyle w:val="4"/>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24"/>
          <w:szCs w:val="24"/>
        </w:rPr>
      </w:pPr>
      <w:r>
        <w:rPr>
          <w:rStyle w:val="35"/>
          <w:rFonts w:hint="default" w:ascii="Segoe UI" w:hAnsi="Segoe UI" w:eastAsia="Segoe UI" w:cs="Segoe UI"/>
          <w:b/>
          <w:bCs/>
          <w:caps w:val="0"/>
          <w:color w:val="0F1115"/>
          <w:spacing w:val="0"/>
          <w:sz w:val="24"/>
          <w:szCs w:val="24"/>
          <w:shd w:val="clear" w:fill="FFFFFF"/>
        </w:rPr>
        <w:t>A. User/Student Entity:</w:t>
      </w:r>
    </w:p>
    <w:p w14:paraId="39D97470">
      <w:pPr>
        <w:pStyle w:val="34"/>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sz w:val="22"/>
          <w:szCs w:val="22"/>
          <w:shd w:val="clear" w:fill="FFFFFF"/>
        </w:rPr>
        <w:t>The primary learner who uses the platform to improve Tajweed skills.</w:t>
      </w:r>
    </w:p>
    <w:p w14:paraId="1D73CBC0">
      <w:pPr>
        <w:pStyle w:val="34"/>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Attributes:</w:t>
      </w:r>
    </w:p>
    <w:p w14:paraId="0057C7C7">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User ID</w:t>
      </w:r>
      <w:r>
        <w:rPr>
          <w:rFonts w:hint="default" w:ascii="Times New Roman" w:hAnsi="Times New Roman" w:eastAsia="Segoe UI" w:cs="Times New Roman"/>
          <w:i w:val="0"/>
          <w:iCs w:val="0"/>
          <w:caps w:val="0"/>
          <w:color w:val="0F1115"/>
          <w:spacing w:val="0"/>
          <w:sz w:val="22"/>
          <w:szCs w:val="22"/>
          <w:shd w:val="clear" w:fill="FFFFFF"/>
        </w:rPr>
        <w:t> - Unique identifier for each user</w:t>
      </w:r>
    </w:p>
    <w:p w14:paraId="020A988E">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Full Name</w:t>
      </w:r>
      <w:r>
        <w:rPr>
          <w:rFonts w:hint="default" w:ascii="Times New Roman" w:hAnsi="Times New Roman" w:eastAsia="Segoe UI" w:cs="Times New Roman"/>
          <w:i w:val="0"/>
          <w:iCs w:val="0"/>
          <w:caps w:val="0"/>
          <w:color w:val="0F1115"/>
          <w:spacing w:val="0"/>
          <w:sz w:val="22"/>
          <w:szCs w:val="22"/>
          <w:shd w:val="clear" w:fill="FFFFFF"/>
        </w:rPr>
        <w:t> - User's complete name</w:t>
      </w:r>
    </w:p>
    <w:p w14:paraId="4EA9C7AC">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Email Address</w:t>
      </w:r>
      <w:r>
        <w:rPr>
          <w:rFonts w:hint="default" w:ascii="Times New Roman" w:hAnsi="Times New Roman" w:eastAsia="Segoe UI" w:cs="Times New Roman"/>
          <w:i w:val="0"/>
          <w:iCs w:val="0"/>
          <w:caps w:val="0"/>
          <w:color w:val="0F1115"/>
          <w:spacing w:val="0"/>
          <w:sz w:val="22"/>
          <w:szCs w:val="22"/>
          <w:shd w:val="clear" w:fill="FFFFFF"/>
        </w:rPr>
        <w:t> - Primary contact and login identifier</w:t>
      </w:r>
    </w:p>
    <w:p w14:paraId="00DD2D08">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Phone Number</w:t>
      </w:r>
      <w:r>
        <w:rPr>
          <w:rFonts w:hint="default" w:ascii="Times New Roman" w:hAnsi="Times New Roman" w:eastAsia="Segoe UI" w:cs="Times New Roman"/>
          <w:i w:val="0"/>
          <w:iCs w:val="0"/>
          <w:caps w:val="0"/>
          <w:color w:val="0F1115"/>
          <w:spacing w:val="0"/>
          <w:sz w:val="22"/>
          <w:szCs w:val="22"/>
          <w:shd w:val="clear" w:fill="FFFFFF"/>
        </w:rPr>
        <w:t> - Optional contact information</w:t>
      </w:r>
    </w:p>
    <w:p w14:paraId="3316113E">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Username</w:t>
      </w:r>
      <w:r>
        <w:rPr>
          <w:rFonts w:hint="default" w:ascii="Times New Roman" w:hAnsi="Times New Roman" w:eastAsia="Segoe UI" w:cs="Times New Roman"/>
          <w:i w:val="0"/>
          <w:iCs w:val="0"/>
          <w:caps w:val="0"/>
          <w:color w:val="0F1115"/>
          <w:spacing w:val="0"/>
          <w:sz w:val="22"/>
          <w:szCs w:val="22"/>
          <w:shd w:val="clear" w:fill="FFFFFF"/>
        </w:rPr>
        <w:t> - Unique login name (can be same as email)</w:t>
      </w:r>
    </w:p>
    <w:p w14:paraId="09240D4B">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Password Hash</w:t>
      </w:r>
      <w:r>
        <w:rPr>
          <w:rFonts w:hint="default" w:ascii="Times New Roman" w:hAnsi="Times New Roman" w:eastAsia="Segoe UI" w:cs="Times New Roman"/>
          <w:i w:val="0"/>
          <w:iCs w:val="0"/>
          <w:caps w:val="0"/>
          <w:color w:val="0F1115"/>
          <w:spacing w:val="0"/>
          <w:sz w:val="22"/>
          <w:szCs w:val="22"/>
          <w:shd w:val="clear" w:fill="FFFFFF"/>
        </w:rPr>
        <w:t> - Securely encrypted password</w:t>
      </w:r>
    </w:p>
    <w:p w14:paraId="6E9D174B">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Profile Picture</w:t>
      </w:r>
      <w:r>
        <w:rPr>
          <w:rFonts w:hint="default" w:ascii="Times New Roman" w:hAnsi="Times New Roman" w:eastAsia="Segoe UI" w:cs="Times New Roman"/>
          <w:i w:val="0"/>
          <w:iCs w:val="0"/>
          <w:caps w:val="0"/>
          <w:color w:val="0F1115"/>
          <w:spacing w:val="0"/>
          <w:sz w:val="22"/>
          <w:szCs w:val="22"/>
          <w:shd w:val="clear" w:fill="FFFFFF"/>
        </w:rPr>
        <w:t> - Optional user profile image</w:t>
      </w:r>
    </w:p>
    <w:p w14:paraId="2DA9988D">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Account Created Date</w:t>
      </w:r>
      <w:r>
        <w:rPr>
          <w:rFonts w:hint="default" w:ascii="Times New Roman" w:hAnsi="Times New Roman" w:eastAsia="Segoe UI" w:cs="Times New Roman"/>
          <w:i w:val="0"/>
          <w:iCs w:val="0"/>
          <w:caps w:val="0"/>
          <w:color w:val="0F1115"/>
          <w:spacing w:val="0"/>
          <w:sz w:val="22"/>
          <w:szCs w:val="22"/>
          <w:shd w:val="clear" w:fill="FFFFFF"/>
        </w:rPr>
        <w:t> - Registration timestamp</w:t>
      </w:r>
    </w:p>
    <w:p w14:paraId="17E3C7AC">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Last Login Date</w:t>
      </w:r>
      <w:r>
        <w:rPr>
          <w:rFonts w:hint="default" w:ascii="Times New Roman" w:hAnsi="Times New Roman" w:eastAsia="Segoe UI" w:cs="Times New Roman"/>
          <w:i w:val="0"/>
          <w:iCs w:val="0"/>
          <w:caps w:val="0"/>
          <w:color w:val="0F1115"/>
          <w:spacing w:val="0"/>
          <w:sz w:val="22"/>
          <w:szCs w:val="22"/>
          <w:shd w:val="clear" w:fill="FFFFFF"/>
        </w:rPr>
        <w:t> - Most recent access time</w:t>
      </w:r>
    </w:p>
    <w:p w14:paraId="3B29046C">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User Role</w:t>
      </w:r>
      <w:r>
        <w:rPr>
          <w:rFonts w:hint="default" w:ascii="Times New Roman" w:hAnsi="Times New Roman" w:eastAsia="Segoe UI" w:cs="Times New Roman"/>
          <w:i w:val="0"/>
          <w:iCs w:val="0"/>
          <w:caps w:val="0"/>
          <w:color w:val="0F1115"/>
          <w:spacing w:val="0"/>
          <w:sz w:val="22"/>
          <w:szCs w:val="22"/>
          <w:shd w:val="clear" w:fill="FFFFFF"/>
        </w:rPr>
        <w:t> - Student or Administrator designation</w:t>
      </w:r>
    </w:p>
    <w:p w14:paraId="43F705D8">
      <w:pPr>
        <w:pStyle w:val="34"/>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2"/>
          <w:szCs w:val="22"/>
          <w:shd w:val="clear" w:fill="FFFFFF"/>
        </w:rPr>
      </w:pPr>
      <w:r>
        <w:rPr>
          <w:rStyle w:val="35"/>
          <w:rFonts w:hint="default" w:ascii="Times New Roman" w:hAnsi="Times New Roman" w:eastAsia="Segoe UI" w:cs="Times New Roman"/>
          <w:b/>
          <w:bCs/>
          <w:i w:val="0"/>
          <w:iCs w:val="0"/>
          <w:caps w:val="0"/>
          <w:color w:val="0F1115"/>
          <w:spacing w:val="0"/>
          <w:sz w:val="22"/>
          <w:szCs w:val="22"/>
          <w:shd w:val="clear" w:fill="FFFFFF"/>
        </w:rPr>
        <w:t>Account Status</w:t>
      </w:r>
      <w:r>
        <w:rPr>
          <w:rFonts w:hint="default" w:ascii="Times New Roman" w:hAnsi="Times New Roman" w:eastAsia="Segoe UI" w:cs="Times New Roman"/>
          <w:i w:val="0"/>
          <w:iCs w:val="0"/>
          <w:caps w:val="0"/>
          <w:color w:val="0F1115"/>
          <w:spacing w:val="0"/>
          <w:sz w:val="22"/>
          <w:szCs w:val="22"/>
          <w:shd w:val="clear" w:fill="FFFFFF"/>
        </w:rPr>
        <w:t> - Active, Inactive, or Suspended</w:t>
      </w:r>
    </w:p>
    <w:p w14:paraId="4F443F9D">
      <w:pPr>
        <w:pStyle w:val="34"/>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2"/>
          <w:szCs w:val="22"/>
          <w:shd w:val="clear" w:fill="FFFFFF"/>
        </w:rPr>
      </w:pPr>
    </w:p>
    <w:p w14:paraId="33441FA7">
      <w:pPr>
        <w:pStyle w:val="4"/>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24"/>
          <w:szCs w:val="24"/>
        </w:rPr>
      </w:pPr>
      <w:r>
        <w:rPr>
          <w:rStyle w:val="35"/>
          <w:rFonts w:hint="default" w:ascii="Segoe UI" w:hAnsi="Segoe UI" w:eastAsia="Segoe UI" w:cs="Segoe UI"/>
          <w:b/>
          <w:bCs/>
          <w:caps w:val="0"/>
          <w:color w:val="0F1115"/>
          <w:spacing w:val="0"/>
          <w:sz w:val="24"/>
          <w:szCs w:val="24"/>
          <w:shd w:val="clear" w:fill="FFFFFF"/>
        </w:rPr>
        <w:t>B. Quran Lessons Entity:</w:t>
      </w:r>
    </w:p>
    <w:p w14:paraId="24BC97EA">
      <w:pPr>
        <w:pStyle w:val="3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The structured learning content containing Quranic verses with expert recordings.</w:t>
      </w:r>
    </w:p>
    <w:p w14:paraId="6DA64C0E">
      <w:pPr>
        <w:pStyle w:val="34"/>
        <w:keepNext w:val="0"/>
        <w:keepLines w:val="0"/>
        <w:widowControl/>
        <w:suppressLineNumbers w:val="0"/>
        <w:shd w:val="clear" w:fill="FFFFFF"/>
        <w:spacing w:before="192" w:beforeAutospacing="0" w:after="192" w:afterAutospacing="0"/>
        <w:ind w:left="0" w:right="0" w:firstLine="0"/>
        <w:rPr>
          <w:rStyle w:val="35"/>
          <w:rFonts w:hint="default" w:ascii="Segoe UI" w:hAnsi="Segoe UI" w:eastAsia="Segoe UI" w:cs="Segoe UI"/>
          <w:b/>
          <w:bCs/>
          <w:i w:val="0"/>
          <w:iCs w:val="0"/>
          <w:caps w:val="0"/>
          <w:color w:val="0F1115"/>
          <w:spacing w:val="0"/>
          <w:sz w:val="19"/>
          <w:szCs w:val="19"/>
          <w:shd w:val="clear" w:fill="FFFFFF"/>
        </w:rPr>
      </w:pPr>
      <w:r>
        <w:rPr>
          <w:rStyle w:val="35"/>
          <w:rFonts w:hint="default" w:ascii="Segoe UI" w:hAnsi="Segoe UI" w:eastAsia="Segoe UI" w:cs="Segoe UI"/>
          <w:b/>
          <w:bCs/>
          <w:i w:val="0"/>
          <w:iCs w:val="0"/>
          <w:caps w:val="0"/>
          <w:color w:val="0F1115"/>
          <w:spacing w:val="0"/>
          <w:sz w:val="19"/>
          <w:szCs w:val="19"/>
          <w:shd w:val="clear" w:fill="FFFFFF"/>
        </w:rPr>
        <w:t>Attributes:</w:t>
      </w:r>
    </w:p>
    <w:p w14:paraId="04E59D43">
      <w:pPr>
        <w:pStyle w:val="34"/>
        <w:keepNext w:val="0"/>
        <w:keepLines w:val="0"/>
        <w:widowControl/>
        <w:suppressLineNumbers w:val="0"/>
        <w:shd w:val="clear" w:fill="FFFFFF"/>
        <w:spacing w:before="192" w:beforeAutospacing="0" w:after="192" w:afterAutospacing="0" w:line="240" w:lineRule="auto"/>
        <w:ind w:left="0" w:right="0" w:firstLine="0"/>
        <w:rPr>
          <w:rFonts w:hint="default" w:ascii="Times New Roman" w:hAnsi="Times New Roman" w:eastAsia="Segoe UI" w:cs="Times New Roman"/>
          <w:i w:val="0"/>
          <w:iCs w:val="0"/>
          <w:caps w:val="0"/>
          <w:color w:val="0F1115"/>
          <w:spacing w:val="0"/>
          <w:sz w:val="22"/>
          <w:szCs w:val="22"/>
          <w:shd w:val="clear" w:fill="FFFFFF"/>
        </w:rPr>
      </w:pPr>
      <w:r>
        <w:rPr>
          <w:rStyle w:val="35"/>
          <w:rFonts w:hint="default" w:ascii="Times New Roman" w:hAnsi="Times New Roman" w:eastAsia="Segoe UI" w:cs="Times New Roman"/>
          <w:b/>
          <w:bCs/>
          <w:i w:val="0"/>
          <w:iCs w:val="0"/>
          <w:caps w:val="0"/>
          <w:color w:val="0F1115"/>
          <w:spacing w:val="0"/>
          <w:sz w:val="22"/>
          <w:szCs w:val="22"/>
          <w:shd w:val="clear" w:fill="FFFFFF"/>
        </w:rPr>
        <w:t>Lesson ID</w:t>
      </w:r>
      <w:r>
        <w:rPr>
          <w:rFonts w:hint="default" w:ascii="Times New Roman" w:hAnsi="Times New Roman" w:eastAsia="Segoe UI" w:cs="Times New Roman"/>
          <w:i w:val="0"/>
          <w:iCs w:val="0"/>
          <w:caps w:val="0"/>
          <w:color w:val="0F1115"/>
          <w:spacing w:val="0"/>
          <w:sz w:val="22"/>
          <w:szCs w:val="22"/>
          <w:shd w:val="clear" w:fill="FFFFFF"/>
        </w:rPr>
        <w:t> - Unique identifier for each lesson</w:t>
      </w:r>
    </w:p>
    <w:p w14:paraId="4D9DB94D">
      <w:pPr>
        <w:pStyle w:val="34"/>
        <w:keepNext w:val="0"/>
        <w:keepLines w:val="0"/>
        <w:widowControl/>
        <w:suppressLineNumbers w:val="0"/>
        <w:shd w:val="clear" w:fill="FFFFFF"/>
        <w:spacing w:before="192" w:beforeAutospacing="0" w:after="192" w:afterAutospacing="0" w:line="240" w:lineRule="auto"/>
        <w:ind w:left="0" w:right="0" w:firstLine="0"/>
        <w:rPr>
          <w:rFonts w:hint="default" w:ascii="Times New Roman" w:hAnsi="Times New Roman" w:eastAsia="Segoe UI" w:cs="Times New Roman"/>
          <w:i w:val="0"/>
          <w:iCs w:val="0"/>
          <w:caps w:val="0"/>
          <w:color w:val="0F1115"/>
          <w:spacing w:val="0"/>
          <w:sz w:val="22"/>
          <w:szCs w:val="22"/>
          <w:shd w:val="clear" w:fill="FFFFFF"/>
        </w:rPr>
      </w:pPr>
      <w:r>
        <w:rPr>
          <w:rStyle w:val="35"/>
          <w:rFonts w:hint="default" w:ascii="Times New Roman" w:hAnsi="Times New Roman" w:eastAsia="Segoe UI" w:cs="Times New Roman"/>
          <w:b/>
          <w:bCs/>
          <w:i w:val="0"/>
          <w:iCs w:val="0"/>
          <w:caps w:val="0"/>
          <w:color w:val="0F1115"/>
          <w:spacing w:val="0"/>
          <w:sz w:val="22"/>
          <w:szCs w:val="22"/>
          <w:shd w:val="clear" w:fill="FFFFFF"/>
        </w:rPr>
        <w:t>Surah Number</w:t>
      </w:r>
      <w:r>
        <w:rPr>
          <w:rFonts w:hint="default" w:ascii="Times New Roman" w:hAnsi="Times New Roman" w:eastAsia="Segoe UI" w:cs="Times New Roman"/>
          <w:i w:val="0"/>
          <w:iCs w:val="0"/>
          <w:caps w:val="0"/>
          <w:color w:val="0F1115"/>
          <w:spacing w:val="0"/>
          <w:sz w:val="22"/>
          <w:szCs w:val="22"/>
          <w:shd w:val="clear" w:fill="FFFFFF"/>
        </w:rPr>
        <w:t> - Chapter number in the Quran</w:t>
      </w:r>
    </w:p>
    <w:p w14:paraId="203A6605">
      <w:pPr>
        <w:pStyle w:val="34"/>
        <w:keepNext w:val="0"/>
        <w:keepLines w:val="0"/>
        <w:widowControl/>
        <w:suppressLineNumbers w:val="0"/>
        <w:shd w:val="clear" w:fill="FFFFFF"/>
        <w:spacing w:before="192" w:beforeAutospacing="0" w:after="192" w:afterAutospacing="0" w:line="240" w:lineRule="auto"/>
        <w:ind w:left="0" w:right="0" w:firstLine="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Ayah Number</w:t>
      </w:r>
      <w:r>
        <w:rPr>
          <w:rFonts w:hint="default" w:ascii="Times New Roman" w:hAnsi="Times New Roman" w:eastAsia="Segoe UI" w:cs="Times New Roman"/>
          <w:i w:val="0"/>
          <w:iCs w:val="0"/>
          <w:caps w:val="0"/>
          <w:color w:val="0F1115"/>
          <w:spacing w:val="0"/>
          <w:sz w:val="22"/>
          <w:szCs w:val="22"/>
          <w:shd w:val="clear" w:fill="FFFFFF"/>
        </w:rPr>
        <w:t> - Verse number within the Surah</w:t>
      </w:r>
    </w:p>
    <w:p w14:paraId="2C90E66C">
      <w:pPr>
        <w:pStyle w:val="34"/>
        <w:keepNext w:val="0"/>
        <w:keepLines w:val="0"/>
        <w:widowControl/>
        <w:suppressLineNumbers w:val="0"/>
        <w:spacing w:before="0" w:beforeAutospacing="0" w:after="0" w:afterAutospacing="0" w:line="240" w:lineRule="auto"/>
        <w:ind w:left="0" w:right="0"/>
        <w:rPr>
          <w:rFonts w:hint="default" w:ascii="Times New Roman" w:hAnsi="Times New Roman" w:eastAsia="Segoe UI" w:cs="Times New Roman"/>
          <w:i w:val="0"/>
          <w:iCs w:val="0"/>
          <w:caps w:val="0"/>
          <w:color w:val="0F1115"/>
          <w:spacing w:val="0"/>
          <w:sz w:val="22"/>
          <w:szCs w:val="22"/>
          <w:shd w:val="clear" w:fill="FFFFFF"/>
        </w:rPr>
      </w:pPr>
      <w:r>
        <w:rPr>
          <w:rStyle w:val="35"/>
          <w:rFonts w:hint="default" w:ascii="Times New Roman" w:hAnsi="Times New Roman" w:eastAsia="Segoe UI" w:cs="Times New Roman"/>
          <w:b/>
          <w:bCs/>
          <w:i w:val="0"/>
          <w:iCs w:val="0"/>
          <w:caps w:val="0"/>
          <w:color w:val="0F1115"/>
          <w:spacing w:val="0"/>
          <w:sz w:val="22"/>
          <w:szCs w:val="22"/>
          <w:shd w:val="clear" w:fill="FFFFFF"/>
        </w:rPr>
        <w:t>Ayah Text</w:t>
      </w:r>
      <w:r>
        <w:rPr>
          <w:rFonts w:hint="default" w:ascii="Times New Roman" w:hAnsi="Times New Roman" w:eastAsia="Segoe UI" w:cs="Times New Roman"/>
          <w:i w:val="0"/>
          <w:iCs w:val="0"/>
          <w:caps w:val="0"/>
          <w:color w:val="0F1115"/>
          <w:spacing w:val="0"/>
          <w:sz w:val="22"/>
          <w:szCs w:val="22"/>
          <w:shd w:val="clear" w:fill="FFFFFF"/>
        </w:rPr>
        <w:t> - Complete Arabic text of the verse</w:t>
      </w:r>
    </w:p>
    <w:p w14:paraId="65AD04F3">
      <w:pPr>
        <w:pStyle w:val="34"/>
        <w:keepNext w:val="0"/>
        <w:keepLines w:val="0"/>
        <w:widowControl/>
        <w:suppressLineNumbers w:val="0"/>
        <w:spacing w:before="0" w:beforeAutospacing="0" w:after="0" w:afterAutospacing="0" w:line="240" w:lineRule="auto"/>
        <w:ind w:left="0" w:right="0"/>
        <w:rPr>
          <w:rFonts w:hint="default" w:ascii="Times New Roman" w:hAnsi="Times New Roman" w:eastAsia="Segoe UI" w:cs="Times New Roman"/>
          <w:i w:val="0"/>
          <w:iCs w:val="0"/>
          <w:caps w:val="0"/>
          <w:color w:val="0F1115"/>
          <w:spacing w:val="0"/>
          <w:sz w:val="22"/>
          <w:szCs w:val="22"/>
          <w:shd w:val="clear" w:fill="FFFFFF"/>
        </w:rPr>
      </w:pPr>
    </w:p>
    <w:p w14:paraId="0349F3DE">
      <w:pPr>
        <w:pStyle w:val="34"/>
        <w:keepNext w:val="0"/>
        <w:keepLines w:val="0"/>
        <w:widowControl/>
        <w:suppressLineNumbers w:val="0"/>
        <w:spacing w:before="0" w:beforeAutospacing="0" w:after="0" w:afterAutospacing="0" w:line="240" w:lineRule="auto"/>
        <w:ind w:left="0" w:right="0"/>
        <w:rPr>
          <w:rFonts w:hint="default" w:ascii="Times New Roman" w:hAnsi="Times New Roman" w:eastAsia="Segoe UI" w:cs="Times New Roman"/>
          <w:i w:val="0"/>
          <w:iCs w:val="0"/>
          <w:caps w:val="0"/>
          <w:color w:val="0F1115"/>
          <w:spacing w:val="0"/>
          <w:sz w:val="22"/>
          <w:szCs w:val="22"/>
          <w:shd w:val="clear" w:fill="FFFFFF"/>
        </w:rPr>
      </w:pPr>
      <w:r>
        <w:rPr>
          <w:rStyle w:val="35"/>
          <w:rFonts w:hint="default" w:ascii="Times New Roman" w:hAnsi="Times New Roman" w:eastAsia="Segoe UI" w:cs="Times New Roman"/>
          <w:b/>
          <w:bCs/>
          <w:i w:val="0"/>
          <w:iCs w:val="0"/>
          <w:caps w:val="0"/>
          <w:color w:val="0F1115"/>
          <w:spacing w:val="0"/>
          <w:sz w:val="22"/>
          <w:szCs w:val="22"/>
          <w:shd w:val="clear" w:fill="FFFFFF"/>
        </w:rPr>
        <w:t>Difficulty Level</w:t>
      </w:r>
      <w:r>
        <w:rPr>
          <w:rFonts w:hint="default" w:ascii="Times New Roman" w:hAnsi="Times New Roman" w:eastAsia="Segoe UI" w:cs="Times New Roman"/>
          <w:i w:val="0"/>
          <w:iCs w:val="0"/>
          <w:caps w:val="0"/>
          <w:color w:val="0F1115"/>
          <w:spacing w:val="0"/>
          <w:sz w:val="22"/>
          <w:szCs w:val="22"/>
          <w:shd w:val="clear" w:fill="FFFFFF"/>
        </w:rPr>
        <w:t> - Beginner, Intermediate, or Advanced</w:t>
      </w:r>
    </w:p>
    <w:p w14:paraId="1A03E94D">
      <w:pPr>
        <w:pStyle w:val="34"/>
        <w:keepNext w:val="0"/>
        <w:keepLines w:val="0"/>
        <w:widowControl/>
        <w:suppressLineNumbers w:val="0"/>
        <w:spacing w:before="0" w:beforeAutospacing="0" w:after="0" w:afterAutospacing="0" w:line="240" w:lineRule="auto"/>
        <w:ind w:left="0" w:right="0"/>
        <w:rPr>
          <w:rFonts w:hint="default" w:ascii="Times New Roman" w:hAnsi="Times New Roman" w:eastAsia="Segoe UI" w:cs="Times New Roman"/>
          <w:i w:val="0"/>
          <w:iCs w:val="0"/>
          <w:caps w:val="0"/>
          <w:color w:val="0F1115"/>
          <w:spacing w:val="0"/>
          <w:sz w:val="22"/>
          <w:szCs w:val="22"/>
          <w:shd w:val="clear" w:fill="FFFFFF"/>
        </w:rPr>
      </w:pPr>
    </w:p>
    <w:p w14:paraId="24158277">
      <w:pPr>
        <w:pStyle w:val="34"/>
        <w:keepNext w:val="0"/>
        <w:keepLines w:val="0"/>
        <w:widowControl/>
        <w:suppressLineNumbers w:val="0"/>
        <w:spacing w:before="0" w:beforeAutospacing="0" w:after="0" w:afterAutospacing="0" w:line="240" w:lineRule="auto"/>
        <w:ind w:left="0" w:right="0"/>
        <w:rPr>
          <w:rFonts w:hint="default" w:ascii="Times New Roman" w:hAnsi="Times New Roman" w:eastAsia="Segoe UI" w:cs="Times New Roman"/>
          <w:i w:val="0"/>
          <w:iCs w:val="0"/>
          <w:caps w:val="0"/>
          <w:color w:val="0F1115"/>
          <w:spacing w:val="0"/>
          <w:sz w:val="22"/>
          <w:szCs w:val="22"/>
          <w:shd w:val="clear" w:fill="FFFFFF"/>
        </w:rPr>
      </w:pPr>
      <w:r>
        <w:rPr>
          <w:rStyle w:val="35"/>
          <w:rFonts w:hint="default" w:ascii="Times New Roman" w:hAnsi="Times New Roman" w:eastAsia="Segoe UI" w:cs="Times New Roman"/>
          <w:b/>
          <w:bCs/>
          <w:i w:val="0"/>
          <w:iCs w:val="0"/>
          <w:caps w:val="0"/>
          <w:color w:val="0F1115"/>
          <w:spacing w:val="0"/>
          <w:sz w:val="22"/>
          <w:szCs w:val="22"/>
          <w:shd w:val="clear" w:fill="FFFFFF"/>
        </w:rPr>
        <w:t>Audio File URL</w:t>
      </w:r>
      <w:r>
        <w:rPr>
          <w:rFonts w:hint="default" w:ascii="Times New Roman" w:hAnsi="Times New Roman" w:eastAsia="Segoe UI" w:cs="Times New Roman"/>
          <w:i w:val="0"/>
          <w:iCs w:val="0"/>
          <w:caps w:val="0"/>
          <w:color w:val="0F1115"/>
          <w:spacing w:val="0"/>
          <w:sz w:val="22"/>
          <w:szCs w:val="22"/>
          <w:shd w:val="clear" w:fill="FFFFFF"/>
        </w:rPr>
        <w:t> - Link to Qaari expert recording</w:t>
      </w:r>
    </w:p>
    <w:p w14:paraId="182D6C2E">
      <w:pPr>
        <w:pStyle w:val="34"/>
        <w:keepNext w:val="0"/>
        <w:keepLines w:val="0"/>
        <w:widowControl/>
        <w:suppressLineNumbers w:val="0"/>
        <w:spacing w:before="0" w:beforeAutospacing="0" w:after="0" w:afterAutospacing="0" w:line="240" w:lineRule="auto"/>
        <w:ind w:left="0" w:right="0"/>
        <w:rPr>
          <w:rFonts w:hint="default" w:ascii="Times New Roman" w:hAnsi="Times New Roman" w:eastAsia="Segoe UI" w:cs="Times New Roman"/>
          <w:i w:val="0"/>
          <w:iCs w:val="0"/>
          <w:caps w:val="0"/>
          <w:color w:val="0F1115"/>
          <w:spacing w:val="0"/>
          <w:sz w:val="22"/>
          <w:szCs w:val="22"/>
          <w:shd w:val="clear" w:fill="FFFFFF"/>
        </w:rPr>
      </w:pPr>
    </w:p>
    <w:p w14:paraId="52B74E81">
      <w:pPr>
        <w:pStyle w:val="34"/>
        <w:keepNext w:val="0"/>
        <w:keepLines w:val="0"/>
        <w:widowControl/>
        <w:suppressLineNumbers w:val="0"/>
        <w:spacing w:before="0" w:beforeAutospacing="0" w:after="0" w:afterAutospacing="0" w:line="240" w:lineRule="auto"/>
        <w:ind w:left="0" w:right="0"/>
        <w:rPr>
          <w:rFonts w:hint="default" w:ascii="Times New Roman" w:hAnsi="Times New Roman" w:eastAsia="Segoe UI" w:cs="Times New Roman"/>
          <w:i w:val="0"/>
          <w:iCs w:val="0"/>
          <w:caps w:val="0"/>
          <w:color w:val="0F1115"/>
          <w:spacing w:val="0"/>
          <w:sz w:val="22"/>
          <w:szCs w:val="22"/>
          <w:shd w:val="clear" w:fill="FFFFFF"/>
        </w:rPr>
      </w:pPr>
      <w:r>
        <w:rPr>
          <w:rStyle w:val="35"/>
          <w:rFonts w:hint="default" w:ascii="Times New Roman" w:hAnsi="Times New Roman" w:eastAsia="Segoe UI" w:cs="Times New Roman"/>
          <w:b/>
          <w:bCs/>
          <w:i w:val="0"/>
          <w:iCs w:val="0"/>
          <w:caps w:val="0"/>
          <w:color w:val="0F1115"/>
          <w:spacing w:val="0"/>
          <w:sz w:val="22"/>
          <w:szCs w:val="22"/>
          <w:shd w:val="clear" w:fill="FFFFFF"/>
        </w:rPr>
        <w:t>Audio Duration</w:t>
      </w:r>
      <w:r>
        <w:rPr>
          <w:rFonts w:hint="default" w:ascii="Times New Roman" w:hAnsi="Times New Roman" w:eastAsia="Segoe UI" w:cs="Times New Roman"/>
          <w:i w:val="0"/>
          <w:iCs w:val="0"/>
          <w:caps w:val="0"/>
          <w:color w:val="0F1115"/>
          <w:spacing w:val="0"/>
          <w:sz w:val="22"/>
          <w:szCs w:val="22"/>
          <w:shd w:val="clear" w:fill="FFFFFF"/>
        </w:rPr>
        <w:t> - Length of recording in seconds</w:t>
      </w:r>
    </w:p>
    <w:p w14:paraId="4BCD2D15">
      <w:pPr>
        <w:pStyle w:val="34"/>
        <w:keepNext w:val="0"/>
        <w:keepLines w:val="0"/>
        <w:widowControl/>
        <w:suppressLineNumbers w:val="0"/>
        <w:spacing w:before="0" w:beforeAutospacing="0" w:after="0" w:afterAutospacing="0" w:line="240" w:lineRule="auto"/>
        <w:ind w:left="0" w:right="0"/>
        <w:rPr>
          <w:rFonts w:hint="default" w:ascii="Times New Roman" w:hAnsi="Times New Roman" w:eastAsia="Segoe UI" w:cs="Times New Roman"/>
          <w:i w:val="0"/>
          <w:iCs w:val="0"/>
          <w:caps w:val="0"/>
          <w:color w:val="0F1115"/>
          <w:spacing w:val="0"/>
          <w:sz w:val="22"/>
          <w:szCs w:val="22"/>
          <w:shd w:val="clear" w:fill="FFFFFF"/>
        </w:rPr>
      </w:pPr>
    </w:p>
    <w:p w14:paraId="011F8980">
      <w:pPr>
        <w:pStyle w:val="34"/>
        <w:keepNext w:val="0"/>
        <w:keepLines w:val="0"/>
        <w:widowControl/>
        <w:suppressLineNumbers w:val="0"/>
        <w:spacing w:before="0" w:beforeAutospacing="0" w:after="0" w:afterAutospacing="0" w:line="240" w:lineRule="auto"/>
        <w:ind w:left="0" w:right="0"/>
        <w:rPr>
          <w:rFonts w:hint="default" w:ascii="Times New Roman" w:hAnsi="Times New Roman" w:eastAsia="Segoe UI" w:cs="Times New Roman"/>
          <w:i w:val="0"/>
          <w:iCs w:val="0"/>
          <w:caps w:val="0"/>
          <w:color w:val="0F1115"/>
          <w:spacing w:val="0"/>
          <w:sz w:val="22"/>
          <w:szCs w:val="22"/>
          <w:shd w:val="clear" w:fill="FFFFFF"/>
        </w:rPr>
      </w:pPr>
      <w:r>
        <w:rPr>
          <w:rStyle w:val="35"/>
          <w:rFonts w:hint="default" w:ascii="Times New Roman" w:hAnsi="Times New Roman" w:eastAsia="Segoe UI" w:cs="Times New Roman"/>
          <w:b/>
          <w:bCs/>
          <w:i w:val="0"/>
          <w:iCs w:val="0"/>
          <w:caps w:val="0"/>
          <w:color w:val="0F1115"/>
          <w:spacing w:val="0"/>
          <w:sz w:val="22"/>
          <w:szCs w:val="22"/>
          <w:shd w:val="clear" w:fill="FFFFFF"/>
        </w:rPr>
        <w:t>Created By</w:t>
      </w:r>
      <w:r>
        <w:rPr>
          <w:rFonts w:hint="default" w:ascii="Times New Roman" w:hAnsi="Times New Roman" w:eastAsia="Segoe UI" w:cs="Times New Roman"/>
          <w:i w:val="0"/>
          <w:iCs w:val="0"/>
          <w:caps w:val="0"/>
          <w:color w:val="0F1115"/>
          <w:spacing w:val="0"/>
          <w:sz w:val="22"/>
          <w:szCs w:val="22"/>
          <w:shd w:val="clear" w:fill="FFFFFF"/>
        </w:rPr>
        <w:t> - Admin who uploaded the content</w:t>
      </w:r>
    </w:p>
    <w:p w14:paraId="2ED253CE">
      <w:pPr>
        <w:pStyle w:val="34"/>
        <w:keepNext w:val="0"/>
        <w:keepLines w:val="0"/>
        <w:widowControl/>
        <w:suppressLineNumbers w:val="0"/>
        <w:spacing w:before="0" w:beforeAutospacing="0" w:after="0" w:afterAutospacing="0" w:line="240" w:lineRule="auto"/>
        <w:ind w:left="0" w:right="0"/>
        <w:rPr>
          <w:rFonts w:hint="default" w:ascii="Times New Roman" w:hAnsi="Times New Roman" w:eastAsia="Segoe UI" w:cs="Times New Roman"/>
          <w:i w:val="0"/>
          <w:iCs w:val="0"/>
          <w:caps w:val="0"/>
          <w:color w:val="0F1115"/>
          <w:spacing w:val="0"/>
          <w:sz w:val="22"/>
          <w:szCs w:val="22"/>
          <w:shd w:val="clear" w:fill="FFFFFF"/>
        </w:rPr>
      </w:pPr>
    </w:p>
    <w:p w14:paraId="76728BEC">
      <w:pPr>
        <w:pStyle w:val="34"/>
        <w:keepNext w:val="0"/>
        <w:keepLines w:val="0"/>
        <w:widowControl/>
        <w:suppressLineNumbers w:val="0"/>
        <w:spacing w:before="0" w:beforeAutospacing="0" w:after="0" w:afterAutospacing="0" w:line="240" w:lineRule="auto"/>
        <w:ind w:left="0" w:right="0"/>
        <w:rPr>
          <w:rFonts w:hint="default" w:ascii="Times New Roman" w:hAnsi="Times New Roman" w:eastAsia="Segoe UI" w:cs="Times New Roman"/>
          <w:i w:val="0"/>
          <w:iCs w:val="0"/>
          <w:caps w:val="0"/>
          <w:color w:val="0F1115"/>
          <w:spacing w:val="0"/>
          <w:sz w:val="22"/>
          <w:szCs w:val="22"/>
          <w:shd w:val="clear" w:fill="FFFFFF"/>
        </w:rPr>
      </w:pPr>
      <w:r>
        <w:rPr>
          <w:rStyle w:val="35"/>
          <w:rFonts w:hint="default" w:ascii="Times New Roman" w:hAnsi="Times New Roman" w:eastAsia="Segoe UI" w:cs="Times New Roman"/>
          <w:b/>
          <w:bCs/>
          <w:i w:val="0"/>
          <w:iCs w:val="0"/>
          <w:caps w:val="0"/>
          <w:color w:val="0F1115"/>
          <w:spacing w:val="0"/>
          <w:sz w:val="22"/>
          <w:szCs w:val="22"/>
          <w:shd w:val="clear" w:fill="FFFFFF"/>
        </w:rPr>
        <w:t>Creation Date</w:t>
      </w:r>
      <w:r>
        <w:rPr>
          <w:rFonts w:hint="default" w:ascii="Times New Roman" w:hAnsi="Times New Roman" w:eastAsia="Segoe UI" w:cs="Times New Roman"/>
          <w:i w:val="0"/>
          <w:iCs w:val="0"/>
          <w:caps w:val="0"/>
          <w:color w:val="0F1115"/>
          <w:spacing w:val="0"/>
          <w:sz w:val="22"/>
          <w:szCs w:val="22"/>
          <w:shd w:val="clear" w:fill="FFFFFF"/>
        </w:rPr>
        <w:t> - When the lesson was added to system</w:t>
      </w:r>
    </w:p>
    <w:p w14:paraId="5664E4AC">
      <w:pPr>
        <w:pStyle w:val="34"/>
        <w:keepNext w:val="0"/>
        <w:keepLines w:val="0"/>
        <w:widowControl/>
        <w:suppressLineNumbers w:val="0"/>
        <w:spacing w:before="0" w:beforeAutospacing="0" w:after="0" w:afterAutospacing="0" w:line="240" w:lineRule="auto"/>
        <w:ind w:left="0" w:right="0"/>
        <w:rPr>
          <w:rFonts w:hint="default" w:ascii="Times New Roman" w:hAnsi="Times New Roman" w:eastAsia="Segoe UI" w:cs="Times New Roman"/>
          <w:i w:val="0"/>
          <w:iCs w:val="0"/>
          <w:caps w:val="0"/>
          <w:color w:val="0F1115"/>
          <w:spacing w:val="0"/>
          <w:sz w:val="22"/>
          <w:szCs w:val="22"/>
          <w:shd w:val="clear" w:fill="FFFFFF"/>
        </w:rPr>
      </w:pPr>
    </w:p>
    <w:p w14:paraId="284784EB">
      <w:pPr>
        <w:pStyle w:val="34"/>
        <w:keepNext w:val="0"/>
        <w:keepLines w:val="0"/>
        <w:widowControl/>
        <w:suppressLineNumbers w:val="0"/>
        <w:spacing w:before="0" w:beforeAutospacing="0" w:after="0" w:afterAutospacing="0" w:line="240" w:lineRule="auto"/>
        <w:ind w:left="0" w:right="0"/>
        <w:rPr>
          <w:rFonts w:hint="default" w:ascii="Times New Roman" w:hAnsi="Times New Roman" w:eastAsia="Segoe UI" w:cs="Times New Roman"/>
          <w:i w:val="0"/>
          <w:iCs w:val="0"/>
          <w:caps w:val="0"/>
          <w:color w:val="0F1115"/>
          <w:spacing w:val="0"/>
          <w:sz w:val="22"/>
          <w:szCs w:val="22"/>
          <w:shd w:val="clear" w:fill="FFFFFF"/>
        </w:rPr>
      </w:pPr>
      <w:r>
        <w:rPr>
          <w:rStyle w:val="35"/>
          <w:rFonts w:hint="default" w:ascii="Times New Roman" w:hAnsi="Times New Roman" w:eastAsia="Segoe UI" w:cs="Times New Roman"/>
          <w:b/>
          <w:bCs/>
          <w:i w:val="0"/>
          <w:iCs w:val="0"/>
          <w:caps w:val="0"/>
          <w:color w:val="0F1115"/>
          <w:spacing w:val="0"/>
          <w:sz w:val="22"/>
          <w:szCs w:val="22"/>
          <w:shd w:val="clear" w:fill="FFFFFF"/>
        </w:rPr>
        <w:t>Tajweed Rules</w:t>
      </w:r>
      <w:r>
        <w:rPr>
          <w:rFonts w:hint="default" w:ascii="Times New Roman" w:hAnsi="Times New Roman" w:eastAsia="Segoe UI" w:cs="Times New Roman"/>
          <w:i w:val="0"/>
          <w:iCs w:val="0"/>
          <w:caps w:val="0"/>
          <w:color w:val="0F1115"/>
          <w:spacing w:val="0"/>
          <w:sz w:val="22"/>
          <w:szCs w:val="22"/>
          <w:shd w:val="clear" w:fill="FFFFFF"/>
        </w:rPr>
        <w:t> - Associated pronunciation rules for the verse</w:t>
      </w:r>
    </w:p>
    <w:p w14:paraId="5DA57757">
      <w:pPr>
        <w:pStyle w:val="34"/>
        <w:keepNext w:val="0"/>
        <w:keepLines w:val="0"/>
        <w:widowControl/>
        <w:suppressLineNumbers w:val="0"/>
        <w:spacing w:before="0" w:beforeAutospacing="0" w:after="0" w:afterAutospacing="0" w:line="240" w:lineRule="auto"/>
        <w:ind w:left="0" w:right="0"/>
        <w:rPr>
          <w:rFonts w:hint="default" w:ascii="Times New Roman" w:hAnsi="Times New Roman" w:eastAsia="Segoe UI" w:cs="Times New Roman"/>
          <w:i w:val="0"/>
          <w:iCs w:val="0"/>
          <w:caps w:val="0"/>
          <w:color w:val="0F1115"/>
          <w:spacing w:val="0"/>
          <w:sz w:val="22"/>
          <w:szCs w:val="22"/>
          <w:shd w:val="clear" w:fill="FFFFFF"/>
        </w:rPr>
      </w:pPr>
    </w:p>
    <w:p w14:paraId="57DCA702">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bCs/>
          <w:caps w:val="0"/>
          <w:color w:val="0F1115"/>
          <w:spacing w:val="0"/>
          <w:sz w:val="24"/>
          <w:szCs w:val="24"/>
        </w:rPr>
      </w:pPr>
      <w:r>
        <w:rPr>
          <w:rStyle w:val="35"/>
          <w:rFonts w:hint="default" w:ascii="Times New Roman" w:hAnsi="Times New Roman" w:eastAsia="Segoe UI" w:cs="Times New Roman"/>
          <w:b/>
          <w:bCs/>
          <w:caps w:val="0"/>
          <w:color w:val="0F1115"/>
          <w:spacing w:val="0"/>
          <w:sz w:val="24"/>
          <w:szCs w:val="24"/>
          <w:shd w:val="clear" w:fill="FFFFFF"/>
        </w:rPr>
        <w:t>C. Practice Sessions Entity:</w:t>
      </w:r>
    </w:p>
    <w:p w14:paraId="2A661089">
      <w:pPr>
        <w:pStyle w:val="34"/>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sz w:val="22"/>
          <w:szCs w:val="22"/>
          <w:shd w:val="clear" w:fill="FFFFFF"/>
        </w:rPr>
        <w:t>Individual learning attempts where users practice recitation.</w:t>
      </w:r>
    </w:p>
    <w:p w14:paraId="54461A8F">
      <w:pPr>
        <w:pStyle w:val="34"/>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Attributes:</w:t>
      </w:r>
    </w:p>
    <w:p w14:paraId="0E5E5A0D">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Session ID</w:t>
      </w:r>
      <w:r>
        <w:rPr>
          <w:rFonts w:hint="default" w:ascii="Times New Roman" w:hAnsi="Times New Roman" w:eastAsia="Segoe UI" w:cs="Times New Roman"/>
          <w:i w:val="0"/>
          <w:iCs w:val="0"/>
          <w:caps w:val="0"/>
          <w:color w:val="0F1115"/>
          <w:spacing w:val="0"/>
          <w:sz w:val="22"/>
          <w:szCs w:val="22"/>
          <w:shd w:val="clear" w:fill="FFFFFF"/>
        </w:rPr>
        <w:t> - Unique identifier for each practice session</w:t>
      </w:r>
    </w:p>
    <w:p w14:paraId="3AB69EE3">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User ID</w:t>
      </w:r>
      <w:r>
        <w:rPr>
          <w:rFonts w:hint="default" w:ascii="Times New Roman" w:hAnsi="Times New Roman" w:eastAsia="Segoe UI" w:cs="Times New Roman"/>
          <w:i w:val="0"/>
          <w:iCs w:val="0"/>
          <w:caps w:val="0"/>
          <w:color w:val="0F1115"/>
          <w:spacing w:val="0"/>
          <w:sz w:val="22"/>
          <w:szCs w:val="22"/>
          <w:shd w:val="clear" w:fill="FFFFFF"/>
        </w:rPr>
        <w:t> - Reference to the practicing student</w:t>
      </w:r>
    </w:p>
    <w:p w14:paraId="3FF39BD4">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Lesson ID</w:t>
      </w:r>
      <w:r>
        <w:rPr>
          <w:rFonts w:hint="default" w:ascii="Times New Roman" w:hAnsi="Times New Roman" w:eastAsia="Segoe UI" w:cs="Times New Roman"/>
          <w:i w:val="0"/>
          <w:iCs w:val="0"/>
          <w:caps w:val="0"/>
          <w:color w:val="0F1115"/>
          <w:spacing w:val="0"/>
          <w:sz w:val="22"/>
          <w:szCs w:val="22"/>
          <w:shd w:val="clear" w:fill="FFFFFF"/>
        </w:rPr>
        <w:t> - Reference to the Quran lesson being practiced</w:t>
      </w:r>
    </w:p>
    <w:p w14:paraId="42269EF9">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Start Time</w:t>
      </w:r>
      <w:r>
        <w:rPr>
          <w:rFonts w:hint="default" w:ascii="Times New Roman" w:hAnsi="Times New Roman" w:eastAsia="Segoe UI" w:cs="Times New Roman"/>
          <w:i w:val="0"/>
          <w:iCs w:val="0"/>
          <w:caps w:val="0"/>
          <w:color w:val="0F1115"/>
          <w:spacing w:val="0"/>
          <w:sz w:val="22"/>
          <w:szCs w:val="22"/>
          <w:shd w:val="clear" w:fill="FFFFFF"/>
        </w:rPr>
        <w:t> - When the session began</w:t>
      </w:r>
    </w:p>
    <w:p w14:paraId="581FC8E8">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End Time</w:t>
      </w:r>
      <w:r>
        <w:rPr>
          <w:rFonts w:hint="default" w:ascii="Times New Roman" w:hAnsi="Times New Roman" w:eastAsia="Segoe UI" w:cs="Times New Roman"/>
          <w:i w:val="0"/>
          <w:iCs w:val="0"/>
          <w:caps w:val="0"/>
          <w:color w:val="0F1115"/>
          <w:spacing w:val="0"/>
          <w:sz w:val="22"/>
          <w:szCs w:val="22"/>
          <w:shd w:val="clear" w:fill="FFFFFF"/>
        </w:rPr>
        <w:t> - When the session completed</w:t>
      </w:r>
    </w:p>
    <w:p w14:paraId="4551614C">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Total Score</w:t>
      </w:r>
      <w:r>
        <w:rPr>
          <w:rFonts w:hint="default" w:ascii="Times New Roman" w:hAnsi="Times New Roman" w:eastAsia="Segoe UI" w:cs="Times New Roman"/>
          <w:i w:val="0"/>
          <w:iCs w:val="0"/>
          <w:caps w:val="0"/>
          <w:color w:val="0F1115"/>
          <w:spacing w:val="0"/>
          <w:sz w:val="22"/>
          <w:szCs w:val="22"/>
          <w:shd w:val="clear" w:fill="FFFFFF"/>
        </w:rPr>
        <w:t> - Overall accuracy percentage</w:t>
      </w:r>
    </w:p>
    <w:p w14:paraId="4635862F">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Session Status</w:t>
      </w:r>
      <w:r>
        <w:rPr>
          <w:rFonts w:hint="default" w:ascii="Times New Roman" w:hAnsi="Times New Roman" w:eastAsia="Segoe UI" w:cs="Times New Roman"/>
          <w:i w:val="0"/>
          <w:iCs w:val="0"/>
          <w:caps w:val="0"/>
          <w:color w:val="0F1115"/>
          <w:spacing w:val="0"/>
          <w:sz w:val="22"/>
          <w:szCs w:val="22"/>
          <w:shd w:val="clear" w:fill="FFFFFF"/>
        </w:rPr>
        <w:t> - Completed, In Progress, or Abandoned</w:t>
      </w:r>
    </w:p>
    <w:p w14:paraId="7DE548CB">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Words Correct</w:t>
      </w:r>
      <w:r>
        <w:rPr>
          <w:rFonts w:hint="default" w:ascii="Times New Roman" w:hAnsi="Times New Roman" w:eastAsia="Segoe UI" w:cs="Times New Roman"/>
          <w:i w:val="0"/>
          <w:iCs w:val="0"/>
          <w:caps w:val="0"/>
          <w:color w:val="0F1115"/>
          <w:spacing w:val="0"/>
          <w:sz w:val="22"/>
          <w:szCs w:val="22"/>
          <w:shd w:val="clear" w:fill="FFFFFF"/>
        </w:rPr>
        <w:t> - Number of correctly pronounced words</w:t>
      </w:r>
    </w:p>
    <w:p w14:paraId="1B3F99F4">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Words Incorrect</w:t>
      </w:r>
      <w:r>
        <w:rPr>
          <w:rFonts w:hint="default" w:ascii="Times New Roman" w:hAnsi="Times New Roman" w:eastAsia="Segoe UI" w:cs="Times New Roman"/>
          <w:i w:val="0"/>
          <w:iCs w:val="0"/>
          <w:caps w:val="0"/>
          <w:color w:val="0F1115"/>
          <w:spacing w:val="0"/>
          <w:sz w:val="22"/>
          <w:szCs w:val="22"/>
          <w:shd w:val="clear" w:fill="FFFFFF"/>
        </w:rPr>
        <w:t> - Number of mispronounced words</w:t>
      </w:r>
    </w:p>
    <w:p w14:paraId="4CF83CF5">
      <w:pPr>
        <w:pStyle w:val="34"/>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35"/>
          <w:rFonts w:hint="default" w:ascii="Times New Roman" w:hAnsi="Times New Roman" w:eastAsia="Segoe UI" w:cs="Times New Roman"/>
          <w:b/>
          <w:bCs/>
          <w:i w:val="0"/>
          <w:iCs w:val="0"/>
          <w:caps w:val="0"/>
          <w:color w:val="0F1115"/>
          <w:spacing w:val="0"/>
          <w:sz w:val="22"/>
          <w:szCs w:val="22"/>
          <w:shd w:val="clear" w:fill="FFFFFF"/>
        </w:rPr>
        <w:t>Time Spent</w:t>
      </w:r>
      <w:r>
        <w:rPr>
          <w:rFonts w:hint="default" w:ascii="Times New Roman" w:hAnsi="Times New Roman" w:eastAsia="Segoe UI" w:cs="Times New Roman"/>
          <w:i w:val="0"/>
          <w:iCs w:val="0"/>
          <w:caps w:val="0"/>
          <w:color w:val="0F1115"/>
          <w:spacing w:val="0"/>
          <w:sz w:val="22"/>
          <w:szCs w:val="22"/>
          <w:shd w:val="clear" w:fill="FFFFFF"/>
        </w:rPr>
        <w:t> - Total practice duration in seconds</w:t>
      </w:r>
    </w:p>
    <w:p w14:paraId="2AF545A2">
      <w:pPr>
        <w:pStyle w:val="34"/>
        <w:keepNext w:val="0"/>
        <w:keepLines w:val="0"/>
        <w:widowControl/>
        <w:suppressLineNumbers w:val="0"/>
        <w:spacing w:before="0" w:beforeAutospacing="0" w:after="0" w:afterAutospacing="0" w:line="240" w:lineRule="auto"/>
        <w:ind w:left="0" w:right="0"/>
        <w:rPr>
          <w:rFonts w:hint="default" w:ascii="Times New Roman" w:hAnsi="Times New Roman" w:eastAsia="Segoe UI" w:cs="Times New Roman"/>
          <w:i w:val="0"/>
          <w:iCs w:val="0"/>
          <w:caps w:val="0"/>
          <w:color w:val="0F1115"/>
          <w:spacing w:val="0"/>
          <w:sz w:val="22"/>
          <w:szCs w:val="22"/>
          <w:shd w:val="clear" w:fill="FFFFFF"/>
        </w:rPr>
      </w:pPr>
    </w:p>
    <w:p w14:paraId="0C15E005">
      <w:pPr>
        <w:keepNext w:val="0"/>
        <w:keepLines w:val="0"/>
        <w:widowControl/>
        <w:numPr>
          <w:numId w:val="0"/>
        </w:numPr>
        <w:suppressLineNumbers w:val="0"/>
        <w:spacing w:before="72" w:beforeAutospacing="0" w:after="0" w:afterAutospacing="1"/>
        <w:ind w:left="-360" w:leftChars="0"/>
        <w:rPr>
          <w:rFonts w:hint="default" w:ascii="Times New Roman" w:hAnsi="Times New Roman" w:cs="Times New Roman"/>
          <w:sz w:val="22"/>
          <w:szCs w:val="22"/>
        </w:rPr>
      </w:pPr>
    </w:p>
    <w:p w14:paraId="60383A97">
      <w:pPr>
        <w:keepNext w:val="0"/>
        <w:keepLines w:val="0"/>
        <w:widowControl/>
        <w:suppressLineNumbers w:val="0"/>
        <w:ind w:left="560" w:hanging="440" w:hangingChars="200"/>
        <w:jc w:val="left"/>
        <w:rPr>
          <w:rFonts w:hint="default" w:ascii="Times New Roman" w:hAnsi="Times New Roman" w:eastAsia="CIDFont" w:cs="Times New Roman"/>
          <w:color w:val="000000"/>
          <w:kern w:val="0"/>
          <w:sz w:val="22"/>
          <w:szCs w:val="22"/>
          <w:lang w:val="en-US" w:eastAsia="zh-CN" w:bidi="ar"/>
        </w:rPr>
      </w:pPr>
    </w:p>
    <w:p w14:paraId="490E199E">
      <w:pPr>
        <w:keepNext w:val="0"/>
        <w:keepLines w:val="0"/>
        <w:widowControl/>
        <w:suppressLineNumbers w:val="0"/>
        <w:jc w:val="left"/>
        <w:rPr>
          <w:rFonts w:hint="default" w:ascii="Times New Roman" w:hAnsi="Times New Roman" w:eastAsia="CIDFont" w:cs="Times New Roman"/>
          <w:b/>
          <w:bCs/>
          <w:color w:val="000000" w:themeColor="text1"/>
          <w:kern w:val="0"/>
          <w:sz w:val="28"/>
          <w:szCs w:val="28"/>
          <w:lang w:val="en-US" w:eastAsia="zh-CN" w:bidi="ar"/>
          <w14:textFill>
            <w14:solidFill>
              <w14:schemeClr w14:val="tx1"/>
            </w14:solidFill>
          </w14:textFill>
        </w:rPr>
      </w:pPr>
    </w:p>
    <w:p w14:paraId="622A55FB">
      <w:pPr>
        <w:numPr>
          <w:numId w:val="0"/>
        </w:numPr>
        <w:ind w:leftChars="0"/>
        <w:rPr>
          <w:rFonts w:hint="default" w:ascii="Times New Roman" w:hAnsi="Times New Roman" w:eastAsia="SimSun" w:cs="Times New Roman"/>
          <w:b/>
          <w:bCs/>
          <w:sz w:val="40"/>
          <w:szCs w:val="40"/>
          <w:lang w:val="en-US"/>
        </w:rPr>
      </w:pPr>
    </w:p>
    <w:p w14:paraId="76061A0D">
      <w:pPr>
        <w:numPr>
          <w:numId w:val="0"/>
        </w:numPr>
        <w:ind w:leftChars="0"/>
        <w:rPr>
          <w:rFonts w:hint="default" w:ascii="Times New Roman" w:hAnsi="Times New Roman" w:eastAsia="SimSun" w:cs="Times New Roman"/>
          <w:b/>
          <w:bCs/>
          <w:sz w:val="40"/>
          <w:szCs w:val="40"/>
          <w:lang w:val="en-US"/>
        </w:rPr>
      </w:pPr>
    </w:p>
    <w:p w14:paraId="4B03E879">
      <w:pPr>
        <w:numPr>
          <w:numId w:val="0"/>
        </w:numPr>
        <w:ind w:leftChars="0"/>
        <w:rPr>
          <w:rFonts w:hint="default" w:ascii="Times New Roman" w:hAnsi="Times New Roman" w:eastAsia="SimSun" w:cs="Times New Roman"/>
          <w:b/>
          <w:bCs/>
          <w:sz w:val="28"/>
          <w:szCs w:val="28"/>
          <w:lang w:val="en-US"/>
        </w:rPr>
      </w:pPr>
    </w:p>
    <w:p w14:paraId="6F2A28C9">
      <w:pPr>
        <w:numPr>
          <w:numId w:val="0"/>
        </w:numPr>
        <w:ind w:left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ER Diagram</w:t>
      </w:r>
    </w:p>
    <w:p w14:paraId="7B8E47F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282C33"/>
          <w:kern w:val="0"/>
          <w:sz w:val="22"/>
          <w:szCs w:val="22"/>
          <w:lang w:val="en-US" w:eastAsia="zh-CN" w:bidi="ar"/>
        </w:rPr>
        <w:t xml:space="preserve">An Entity Relationship (ER) Diagram is a type of flowchart that illustrates how “entities” such as </w:t>
      </w:r>
    </w:p>
    <w:p w14:paraId="5C2B454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282C33"/>
          <w:kern w:val="0"/>
          <w:sz w:val="22"/>
          <w:szCs w:val="22"/>
          <w:lang w:val="en-US" w:eastAsia="zh-CN" w:bidi="ar"/>
        </w:rPr>
        <w:t xml:space="preserve">people, objects or concepts relate to each other within a system. ER Diagrams are most often used to design or debug relational databases in the fields of software engineering, business information </w:t>
      </w:r>
    </w:p>
    <w:p w14:paraId="2478827B">
      <w:pPr>
        <w:keepNext w:val="0"/>
        <w:keepLines w:val="0"/>
        <w:widowControl/>
        <w:suppressLineNumbers w:val="0"/>
        <w:jc w:val="left"/>
        <w:rPr>
          <w:rFonts w:hint="default" w:ascii="Times New Roman" w:hAnsi="Times New Roman" w:cs="Times New Roman"/>
          <w:sz w:val="22"/>
          <w:szCs w:val="22"/>
          <w:lang w:val="en-US"/>
        </w:rPr>
      </w:pPr>
      <w:r>
        <w:rPr>
          <w:rFonts w:hint="default" w:ascii="Times New Roman" w:hAnsi="Times New Roman" w:eastAsia="CIDFont" w:cs="Times New Roman"/>
          <w:color w:val="282C33"/>
          <w:kern w:val="0"/>
          <w:sz w:val="22"/>
          <w:szCs w:val="22"/>
          <w:lang w:val="en-US" w:eastAsia="zh-CN" w:bidi="ar"/>
        </w:rPr>
        <w:t>systems, education and research.</w:t>
      </w:r>
    </w:p>
    <w:p w14:paraId="0F7654E5">
      <w:pPr>
        <w:numPr>
          <w:numId w:val="0"/>
        </w:numPr>
        <w:ind w:leftChars="0"/>
        <w:rPr>
          <w:rFonts w:ascii="SimSun" w:hAnsi="SimSun" w:eastAsia="SimSun" w:cs="SimSun"/>
          <w:sz w:val="24"/>
          <w:szCs w:val="24"/>
        </w:rPr>
      </w:pPr>
    </w:p>
    <w:p w14:paraId="7F8FDB22">
      <w:pPr>
        <w:numPr>
          <w:numId w:val="0"/>
        </w:numPr>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5400675" cy="4095750"/>
            <wp:effectExtent l="0" t="0" r="9525" b="3810"/>
            <wp:docPr id="19"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descr="IMG_256"/>
                    <pic:cNvPicPr>
                      <a:picLocks noChangeAspect="1"/>
                    </pic:cNvPicPr>
                  </pic:nvPicPr>
                  <pic:blipFill>
                    <a:blip r:embed="rId17"/>
                    <a:stretch>
                      <a:fillRect/>
                    </a:stretch>
                  </pic:blipFill>
                  <pic:spPr>
                    <a:xfrm>
                      <a:off x="0" y="0"/>
                      <a:ext cx="5400675" cy="4095750"/>
                    </a:xfrm>
                    <a:prstGeom prst="rect">
                      <a:avLst/>
                    </a:prstGeom>
                    <a:noFill/>
                    <a:ln w="9525">
                      <a:noFill/>
                    </a:ln>
                  </pic:spPr>
                </pic:pic>
              </a:graphicData>
            </a:graphic>
          </wp:inline>
        </w:drawing>
      </w:r>
    </w:p>
    <w:p w14:paraId="54521B73">
      <w:pPr>
        <w:numPr>
          <w:numId w:val="0"/>
        </w:numPr>
        <w:ind w:leftChars="0"/>
        <w:rPr>
          <w:rFonts w:ascii="SimSun" w:hAnsi="SimSun" w:eastAsia="SimSun" w:cs="SimSun"/>
          <w:sz w:val="24"/>
          <w:szCs w:val="24"/>
        </w:rPr>
      </w:pPr>
    </w:p>
    <w:p w14:paraId="082E51B5">
      <w:pPr>
        <w:numPr>
          <w:numId w:val="0"/>
        </w:numPr>
        <w:ind w:leftChars="0"/>
        <w:rPr>
          <w:rFonts w:ascii="SimSun" w:hAnsi="SimSun" w:eastAsia="SimSun" w:cs="SimSun"/>
          <w:sz w:val="24"/>
          <w:szCs w:val="24"/>
        </w:rPr>
      </w:pPr>
    </w:p>
    <w:p w14:paraId="6B24BA93">
      <w:pPr>
        <w:numPr>
          <w:numId w:val="0"/>
        </w:numPr>
        <w:ind w:leftChars="0"/>
        <w:rPr>
          <w:rFonts w:ascii="SimSun" w:hAnsi="SimSun" w:eastAsia="SimSun" w:cs="SimSun"/>
          <w:sz w:val="24"/>
          <w:szCs w:val="24"/>
        </w:rPr>
      </w:pPr>
    </w:p>
    <w:p w14:paraId="689678B1">
      <w:pPr>
        <w:numPr>
          <w:numId w:val="0"/>
        </w:numPr>
        <w:ind w:leftChars="0"/>
        <w:rPr>
          <w:rFonts w:ascii="SimSun" w:hAnsi="SimSun" w:eastAsia="SimSun" w:cs="SimSun"/>
          <w:sz w:val="24"/>
          <w:szCs w:val="24"/>
        </w:rPr>
      </w:pPr>
    </w:p>
    <w:p w14:paraId="4D5AA66A">
      <w:pPr>
        <w:numPr>
          <w:numId w:val="0"/>
        </w:numPr>
        <w:ind w:leftChars="0"/>
        <w:rPr>
          <w:rFonts w:ascii="SimSun" w:hAnsi="SimSun" w:eastAsia="SimSun" w:cs="SimSun"/>
          <w:sz w:val="24"/>
          <w:szCs w:val="24"/>
        </w:rPr>
      </w:pPr>
    </w:p>
    <w:p w14:paraId="674BA1CD">
      <w:pPr>
        <w:numPr>
          <w:numId w:val="0"/>
        </w:numPr>
        <w:ind w:leftChars="0"/>
        <w:rPr>
          <w:rFonts w:ascii="SimSun" w:hAnsi="SimSun" w:eastAsia="SimSun" w:cs="SimSun"/>
          <w:sz w:val="24"/>
          <w:szCs w:val="24"/>
        </w:rPr>
      </w:pPr>
    </w:p>
    <w:p w14:paraId="645C3134">
      <w:pPr>
        <w:numPr>
          <w:numId w:val="0"/>
        </w:numPr>
        <w:ind w:leftChars="0"/>
        <w:rPr>
          <w:rFonts w:ascii="SimSun" w:hAnsi="SimSun" w:eastAsia="SimSun" w:cs="SimSun"/>
          <w:sz w:val="24"/>
          <w:szCs w:val="24"/>
        </w:rPr>
      </w:pPr>
    </w:p>
    <w:p w14:paraId="6D2A9CE4">
      <w:pPr>
        <w:numPr>
          <w:numId w:val="0"/>
        </w:numPr>
        <w:ind w:leftChars="0"/>
        <w:rPr>
          <w:rFonts w:hint="default" w:ascii="Times New Roman" w:hAnsi="Times New Roman" w:eastAsia="SimSun" w:cs="Times New Roman"/>
          <w:b/>
          <w:bCs/>
          <w:sz w:val="40"/>
          <w:szCs w:val="40"/>
          <w:lang w:val="en-US"/>
        </w:rPr>
      </w:pPr>
      <w:r>
        <w:rPr>
          <w:rFonts w:hint="default" w:ascii="Times New Roman" w:hAnsi="Times New Roman" w:eastAsia="SimSun" w:cs="Times New Roman"/>
          <w:b/>
          <w:bCs/>
          <w:sz w:val="40"/>
          <w:szCs w:val="40"/>
          <w:lang w:val="en-US"/>
        </w:rPr>
        <w:t>5.Human Interface Design</w:t>
      </w:r>
    </w:p>
    <w:p w14:paraId="20A0E53E">
      <w:pPr>
        <w:pStyle w:val="34"/>
        <w:keepNext w:val="0"/>
        <w:keepLines w:val="0"/>
        <w:widowControl/>
        <w:suppressLineNumbers w:val="0"/>
        <w:rPr>
          <w:sz w:val="22"/>
          <w:szCs w:val="22"/>
        </w:rPr>
      </w:pPr>
      <w:r>
        <w:rPr>
          <w:sz w:val="22"/>
          <w:szCs w:val="22"/>
        </w:rPr>
        <w:t xml:space="preserve">Human Interface Design (HID) is the discipline that focuses on how humans interact with software systems and digital objects. Its goal is to create an interface that is </w:t>
      </w:r>
      <w:r>
        <w:rPr>
          <w:rStyle w:val="35"/>
          <w:sz w:val="22"/>
          <w:szCs w:val="22"/>
        </w:rPr>
        <w:t>intuitive, efficient, and visually pleasing</w:t>
      </w:r>
      <w:r>
        <w:rPr>
          <w:sz w:val="22"/>
          <w:szCs w:val="22"/>
        </w:rPr>
        <w:t>, while ensuring that the user can achieve their objectives comfortably and effectively. A well-designed human interface improves usability, reduces errors, and enhances the overall user experience.</w:t>
      </w:r>
    </w:p>
    <w:p w14:paraId="13B12205">
      <w:pPr>
        <w:pStyle w:val="34"/>
        <w:keepNext w:val="0"/>
        <w:keepLines w:val="0"/>
        <w:widowControl/>
        <w:suppressLineNumbers w:val="0"/>
        <w:rPr>
          <w:sz w:val="22"/>
          <w:szCs w:val="22"/>
        </w:rPr>
      </w:pPr>
      <w:r>
        <w:rPr>
          <w:sz w:val="22"/>
          <w:szCs w:val="22"/>
        </w:rPr>
        <w:t xml:space="preserve">Human interface design is essential because it determines </w:t>
      </w:r>
      <w:r>
        <w:rPr>
          <w:rStyle w:val="35"/>
          <w:sz w:val="22"/>
          <w:szCs w:val="22"/>
        </w:rPr>
        <w:t>how users interact with the system</w:t>
      </w:r>
      <w:r>
        <w:rPr>
          <w:sz w:val="22"/>
          <w:szCs w:val="22"/>
        </w:rPr>
        <w:t>, how easily they can navigate the application, and how efficiently they can perform tasks such as learning and practicing Tajweed.</w:t>
      </w:r>
    </w:p>
    <w:p w14:paraId="356FEC8F">
      <w:pPr>
        <w:pStyle w:val="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5.</w:t>
      </w:r>
      <w:r>
        <w:rPr>
          <w:rFonts w:hint="default" w:ascii="Times New Roman" w:hAnsi="Times New Roman" w:cs="Times New Roman"/>
          <w:color w:val="000000" w:themeColor="text1"/>
          <w:sz w:val="28"/>
          <w:szCs w:val="28"/>
          <w14:textFill>
            <w14:solidFill>
              <w14:schemeClr w14:val="tx1"/>
            </w14:solidFill>
          </w14:textFill>
        </w:rPr>
        <w:t>1 Overview of User Interface</w:t>
      </w:r>
    </w:p>
    <w:p w14:paraId="26FCAC07">
      <w:pPr>
        <w:pStyle w:val="34"/>
        <w:keepNext w:val="0"/>
        <w:keepLines w:val="0"/>
        <w:widowControl/>
        <w:suppressLineNumbers w:val="0"/>
      </w:pPr>
      <w:r>
        <w:t>The system’s user interface (UI) must satisfy the functional requirements to ensure proper operation of the website. Users will interact with the website to:</w:t>
      </w:r>
    </w:p>
    <w:p w14:paraId="24E8D1C4">
      <w:pPr>
        <w:pStyle w:val="34"/>
        <w:keepNext w:val="0"/>
        <w:keepLines w:val="0"/>
        <w:widowControl/>
        <w:suppressLineNumbers w:val="0"/>
      </w:pPr>
    </w:p>
    <w:p w14:paraId="441BE7F4">
      <w:pPr>
        <w:pStyle w:val="34"/>
        <w:keepNext w:val="0"/>
        <w:keepLines w:val="0"/>
        <w:widowControl/>
        <w:suppressLineNumbers w:val="0"/>
        <w:rPr>
          <w:rFonts w:hint="default"/>
          <w:b/>
          <w:bCs/>
          <w:sz w:val="28"/>
          <w:szCs w:val="28"/>
          <w:lang w:val="en-US"/>
        </w:rPr>
      </w:pPr>
      <w:r>
        <w:rPr>
          <w:rFonts w:hint="default"/>
          <w:b/>
          <w:bCs/>
          <w:sz w:val="28"/>
          <w:szCs w:val="28"/>
          <w:lang w:val="en-US"/>
        </w:rPr>
        <w:t>Login page</w:t>
      </w:r>
    </w:p>
    <w:p w14:paraId="2851F692">
      <w:pPr>
        <w:pStyle w:val="34"/>
        <w:keepNext w:val="0"/>
        <w:keepLines w:val="0"/>
        <w:widowControl/>
        <w:suppressLineNumbers w:val="0"/>
        <w:rPr>
          <w:rFonts w:hint="default"/>
          <w:b/>
          <w:bCs/>
          <w:sz w:val="28"/>
          <w:szCs w:val="28"/>
          <w:lang w:val="en-US"/>
        </w:rPr>
      </w:pPr>
      <w:r>
        <w:rPr>
          <w:rFonts w:hint="default"/>
          <w:b/>
          <w:bCs/>
          <w:sz w:val="28"/>
          <w:szCs w:val="28"/>
          <w:lang w:val="en-US"/>
        </w:rPr>
        <w:drawing>
          <wp:inline distT="0" distB="0" distL="114300" distR="114300">
            <wp:extent cx="5486400" cy="4389120"/>
            <wp:effectExtent l="0" t="0" r="0" b="0"/>
            <wp:docPr id="21" name="Picture 21"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
                    <pic:cNvPicPr>
                      <a:picLocks noChangeAspect="1"/>
                    </pic:cNvPicPr>
                  </pic:nvPicPr>
                  <pic:blipFill>
                    <a:blip r:embed="rId18"/>
                    <a:stretch>
                      <a:fillRect/>
                    </a:stretch>
                  </pic:blipFill>
                  <pic:spPr>
                    <a:xfrm>
                      <a:off x="0" y="0"/>
                      <a:ext cx="5486400" cy="4389120"/>
                    </a:xfrm>
                    <a:prstGeom prst="rect">
                      <a:avLst/>
                    </a:prstGeom>
                  </pic:spPr>
                </pic:pic>
              </a:graphicData>
            </a:graphic>
          </wp:inline>
        </w:drawing>
      </w:r>
    </w:p>
    <w:p w14:paraId="5561ED9E">
      <w:pPr>
        <w:numPr>
          <w:numId w:val="0"/>
        </w:numPr>
        <w:rPr>
          <w:rFonts w:hint="default" w:ascii="Times New Roman" w:hAnsi="Times New Roman" w:eastAsia="SimSun" w:cs="Times New Roman"/>
          <w:b/>
          <w:bCs/>
          <w:sz w:val="28"/>
          <w:szCs w:val="28"/>
          <w:lang w:val="en-US"/>
        </w:rPr>
      </w:pPr>
    </w:p>
    <w:p w14:paraId="671C7390">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Lesson Page</w:t>
      </w:r>
    </w:p>
    <w:p w14:paraId="7D2CD7E7">
      <w:pPr>
        <w:numPr>
          <w:numId w:val="0"/>
        </w:numPr>
        <w:rPr>
          <w:rFonts w:hint="default" w:ascii="Times New Roman" w:hAnsi="Times New Roman" w:eastAsia="SimSun" w:cs="Times New Roman"/>
          <w:b/>
          <w:bCs/>
          <w:sz w:val="40"/>
          <w:szCs w:val="40"/>
          <w:lang w:val="en-US"/>
        </w:rPr>
      </w:pPr>
      <w:r>
        <w:rPr>
          <w:rFonts w:hint="default" w:ascii="Times New Roman" w:hAnsi="Times New Roman" w:eastAsia="SimSun" w:cs="Times New Roman"/>
          <w:b/>
          <w:bCs/>
          <w:sz w:val="40"/>
          <w:szCs w:val="40"/>
          <w:lang w:val="en-US"/>
        </w:rPr>
        <w:drawing>
          <wp:inline distT="0" distB="0" distL="114300" distR="114300">
            <wp:extent cx="5486400" cy="4389120"/>
            <wp:effectExtent l="0" t="0" r="0" b="0"/>
            <wp:docPr id="20" name="Picture 20"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
                    <pic:cNvPicPr>
                      <a:picLocks noChangeAspect="1"/>
                    </pic:cNvPicPr>
                  </pic:nvPicPr>
                  <pic:blipFill>
                    <a:blip r:embed="rId19"/>
                    <a:stretch>
                      <a:fillRect/>
                    </a:stretch>
                  </pic:blipFill>
                  <pic:spPr>
                    <a:xfrm>
                      <a:off x="0" y="0"/>
                      <a:ext cx="5486400" cy="4389120"/>
                    </a:xfrm>
                    <a:prstGeom prst="rect">
                      <a:avLst/>
                    </a:prstGeom>
                  </pic:spPr>
                </pic:pic>
              </a:graphicData>
            </a:graphic>
          </wp:inline>
        </w:drawing>
      </w:r>
    </w:p>
    <w:p w14:paraId="4FD0A1DF">
      <w:pPr>
        <w:numPr>
          <w:numId w:val="0"/>
        </w:numPr>
        <w:rPr>
          <w:rFonts w:hint="default" w:ascii="Times New Roman" w:hAnsi="Times New Roman" w:eastAsia="SimSun" w:cs="Times New Roman"/>
          <w:b/>
          <w:bCs/>
          <w:sz w:val="40"/>
          <w:szCs w:val="40"/>
          <w:lang w:val="en-US"/>
        </w:rPr>
      </w:pPr>
    </w:p>
    <w:p w14:paraId="2234A906">
      <w:pPr>
        <w:numPr>
          <w:numId w:val="0"/>
        </w:numPr>
        <w:rPr>
          <w:rFonts w:hint="default" w:ascii="Times New Roman" w:hAnsi="Times New Roman" w:eastAsia="SimSun" w:cs="Times New Roman"/>
          <w:b/>
          <w:bCs/>
          <w:sz w:val="28"/>
          <w:szCs w:val="28"/>
          <w:lang w:val="en-US"/>
        </w:rPr>
      </w:pPr>
    </w:p>
    <w:p w14:paraId="2C914ECB">
      <w:pPr>
        <w:numPr>
          <w:numId w:val="0"/>
        </w:numPr>
        <w:rPr>
          <w:rFonts w:hint="default" w:ascii="Times New Roman" w:hAnsi="Times New Roman" w:eastAsia="SimSun" w:cs="Times New Roman"/>
          <w:b/>
          <w:bCs/>
          <w:sz w:val="28"/>
          <w:szCs w:val="28"/>
          <w:lang w:val="en-US"/>
        </w:rPr>
      </w:pPr>
    </w:p>
    <w:p w14:paraId="302C5DA4">
      <w:pPr>
        <w:numPr>
          <w:numId w:val="0"/>
        </w:numPr>
        <w:rPr>
          <w:rFonts w:hint="default" w:ascii="Times New Roman" w:hAnsi="Times New Roman" w:eastAsia="SimSun" w:cs="Times New Roman"/>
          <w:b/>
          <w:bCs/>
          <w:sz w:val="28"/>
          <w:szCs w:val="28"/>
          <w:lang w:val="en-US"/>
        </w:rPr>
      </w:pPr>
    </w:p>
    <w:p w14:paraId="12D03670">
      <w:pPr>
        <w:numPr>
          <w:numId w:val="0"/>
        </w:numPr>
        <w:rPr>
          <w:rFonts w:hint="default" w:ascii="Times New Roman" w:hAnsi="Times New Roman" w:eastAsia="SimSun" w:cs="Times New Roman"/>
          <w:b/>
          <w:bCs/>
          <w:sz w:val="28"/>
          <w:szCs w:val="28"/>
          <w:lang w:val="en-US"/>
        </w:rPr>
      </w:pPr>
    </w:p>
    <w:p w14:paraId="28237766">
      <w:pPr>
        <w:numPr>
          <w:numId w:val="0"/>
        </w:numPr>
        <w:rPr>
          <w:rFonts w:hint="default" w:ascii="Times New Roman" w:hAnsi="Times New Roman" w:eastAsia="SimSun" w:cs="Times New Roman"/>
          <w:b/>
          <w:bCs/>
          <w:sz w:val="28"/>
          <w:szCs w:val="28"/>
          <w:lang w:val="en-US"/>
        </w:rPr>
      </w:pPr>
    </w:p>
    <w:p w14:paraId="55E0812B">
      <w:pPr>
        <w:numPr>
          <w:numId w:val="0"/>
        </w:numPr>
        <w:rPr>
          <w:rFonts w:hint="default" w:ascii="Times New Roman" w:hAnsi="Times New Roman" w:eastAsia="SimSun" w:cs="Times New Roman"/>
          <w:b/>
          <w:bCs/>
          <w:sz w:val="28"/>
          <w:szCs w:val="28"/>
          <w:lang w:val="en-US"/>
        </w:rPr>
      </w:pPr>
    </w:p>
    <w:p w14:paraId="1F026788">
      <w:pPr>
        <w:numPr>
          <w:numId w:val="0"/>
        </w:numPr>
        <w:rPr>
          <w:rFonts w:hint="default" w:ascii="Times New Roman" w:hAnsi="Times New Roman" w:eastAsia="SimSun" w:cs="Times New Roman"/>
          <w:b/>
          <w:bCs/>
          <w:sz w:val="28"/>
          <w:szCs w:val="28"/>
          <w:lang w:val="en-US"/>
        </w:rPr>
      </w:pPr>
    </w:p>
    <w:p w14:paraId="1E266FA4">
      <w:pPr>
        <w:numPr>
          <w:numId w:val="0"/>
        </w:numPr>
        <w:rPr>
          <w:rFonts w:hint="default" w:ascii="Times New Roman" w:hAnsi="Times New Roman" w:eastAsia="SimSun" w:cs="Times New Roman"/>
          <w:b/>
          <w:bCs/>
          <w:sz w:val="28"/>
          <w:szCs w:val="28"/>
          <w:lang w:val="en-US"/>
        </w:rPr>
      </w:pPr>
      <w:bookmarkStart w:id="0" w:name="_GoBack"/>
      <w:bookmarkEnd w:id="0"/>
    </w:p>
    <w:p w14:paraId="0102507F">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Admin panel</w:t>
      </w:r>
    </w:p>
    <w:p w14:paraId="0E83BA46">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drawing>
          <wp:inline distT="0" distB="0" distL="114300" distR="114300">
            <wp:extent cx="5486400" cy="4389120"/>
            <wp:effectExtent l="0" t="0" r="0" b="0"/>
            <wp:docPr id="22" name="Picture 22"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
                    <pic:cNvPicPr>
                      <a:picLocks noChangeAspect="1"/>
                    </pic:cNvPicPr>
                  </pic:nvPicPr>
                  <pic:blipFill>
                    <a:blip r:embed="rId20"/>
                    <a:stretch>
                      <a:fillRect/>
                    </a:stretch>
                  </pic:blipFill>
                  <pic:spPr>
                    <a:xfrm>
                      <a:off x="0" y="0"/>
                      <a:ext cx="5486400" cy="4389120"/>
                    </a:xfrm>
                    <a:prstGeom prst="rect">
                      <a:avLst/>
                    </a:prstGeom>
                  </pic:spPr>
                </pic:pic>
              </a:graphicData>
            </a:graphic>
          </wp:inline>
        </w:drawing>
      </w:r>
    </w:p>
    <w:p w14:paraId="1D6AC044">
      <w:pPr>
        <w:numPr>
          <w:numId w:val="0"/>
        </w:numPr>
        <w:rPr>
          <w:rFonts w:hint="default" w:ascii="Times New Roman" w:hAnsi="Times New Roman" w:eastAsia="SimSun" w:cs="Times New Roman"/>
          <w:b/>
          <w:bCs/>
          <w:sz w:val="28"/>
          <w:szCs w:val="28"/>
          <w:lang w:val="en-US"/>
        </w:rPr>
      </w:pPr>
    </w:p>
    <w:p w14:paraId="2DDBAACF">
      <w:pPr>
        <w:pStyle w:val="3"/>
        <w:keepNext w:val="0"/>
        <w:keepLines w:val="0"/>
        <w:widowControl/>
        <w:suppressLineNumbers w:val="0"/>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40"/>
          <w:szCs w:val="40"/>
          <w:lang w:val="en-US"/>
          <w14:textFill>
            <w14:solidFill>
              <w14:schemeClr w14:val="tx1"/>
            </w14:solidFill>
          </w14:textFill>
        </w:rPr>
        <w:t>6</w:t>
      </w:r>
      <w:r>
        <w:rPr>
          <w:rFonts w:hint="default" w:ascii="Times New Roman" w:hAnsi="Times New Roman" w:cs="Times New Roman"/>
          <w:color w:val="000000" w:themeColor="text1"/>
          <w:sz w:val="40"/>
          <w:szCs w:val="40"/>
          <w14:textFill>
            <w14:solidFill>
              <w14:schemeClr w14:val="tx1"/>
            </w14:solidFill>
          </w14:textFill>
        </w:rPr>
        <w:t>. REQUIREMENTS MATRIX</w:t>
      </w:r>
    </w:p>
    <w:p w14:paraId="23F0CCD2">
      <w:pPr>
        <w:pStyle w:val="34"/>
        <w:keepNext w:val="0"/>
        <w:keepLines w:val="0"/>
        <w:widowControl/>
        <w:suppressLineNumbers w:val="0"/>
        <w:rPr>
          <w:sz w:val="22"/>
          <w:szCs w:val="22"/>
        </w:rPr>
      </w:pPr>
      <w:r>
        <w:rPr>
          <w:sz w:val="22"/>
          <w:szCs w:val="22"/>
        </w:rPr>
        <w:t xml:space="preserve">A </w:t>
      </w:r>
      <w:r>
        <w:rPr>
          <w:rStyle w:val="35"/>
          <w:sz w:val="22"/>
          <w:szCs w:val="22"/>
        </w:rPr>
        <w:t>Requirements Matrix</w:t>
      </w:r>
      <w:r>
        <w:rPr>
          <w:sz w:val="22"/>
          <w:szCs w:val="22"/>
        </w:rPr>
        <w:t xml:space="preserve"> is a document that demonstrates the relationship between system requirements and other project artifacts. It is used to </w:t>
      </w:r>
      <w:r>
        <w:rPr>
          <w:rStyle w:val="35"/>
          <w:sz w:val="22"/>
          <w:szCs w:val="22"/>
        </w:rPr>
        <w:t>verify that all requirements are fulfilled</w:t>
      </w:r>
      <w:r>
        <w:rPr>
          <w:sz w:val="22"/>
          <w:szCs w:val="22"/>
        </w:rPr>
        <w:t xml:space="preserve"> and typically includes the requirement, associated tests, results, and any issues.</w:t>
      </w:r>
    </w:p>
    <w:p w14:paraId="22845C40">
      <w:pPr>
        <w:pStyle w:val="34"/>
        <w:keepNext w:val="0"/>
        <w:keepLines w:val="0"/>
        <w:widowControl/>
        <w:suppressLineNumbers w:val="0"/>
        <w:rPr>
          <w:sz w:val="22"/>
          <w:szCs w:val="22"/>
        </w:rPr>
      </w:pPr>
      <w:r>
        <w:rPr>
          <w:sz w:val="22"/>
          <w:szCs w:val="22"/>
        </w:rPr>
        <w:t>For this project:</w:t>
      </w:r>
    </w:p>
    <w:p w14:paraId="34F9F5EC">
      <w:pPr>
        <w:pStyle w:val="34"/>
        <w:keepNext w:val="0"/>
        <w:keepLines w:val="0"/>
        <w:widowControl/>
        <w:suppressLineNumbers w:val="0"/>
        <w:rPr>
          <w:sz w:val="22"/>
          <w:szCs w:val="22"/>
        </w:rPr>
      </w:pPr>
      <w:r>
        <w:rPr>
          <w:sz w:val="22"/>
          <w:szCs w:val="22"/>
        </w:rPr>
        <w:t xml:space="preserve">The </w:t>
      </w:r>
      <w:r>
        <w:rPr>
          <w:rStyle w:val="35"/>
          <w:sz w:val="22"/>
          <w:szCs w:val="22"/>
        </w:rPr>
        <w:t>SRS (Software Requirements Specification)</w:t>
      </w:r>
      <w:r>
        <w:rPr>
          <w:sz w:val="22"/>
          <w:szCs w:val="22"/>
        </w:rPr>
        <w:t xml:space="preserve"> defines the </w:t>
      </w:r>
      <w:r>
        <w:rPr>
          <w:rStyle w:val="35"/>
          <w:sz w:val="22"/>
          <w:szCs w:val="22"/>
        </w:rPr>
        <w:t>purpose, scope, and overall requirements</w:t>
      </w:r>
      <w:r>
        <w:rPr>
          <w:sz w:val="22"/>
          <w:szCs w:val="22"/>
        </w:rPr>
        <w:t xml:space="preserve"> of the AI-Based Tajweed Learning Website.</w:t>
      </w:r>
    </w:p>
    <w:p w14:paraId="70C45CA0">
      <w:pPr>
        <w:pStyle w:val="34"/>
        <w:keepNext w:val="0"/>
        <w:keepLines w:val="0"/>
        <w:widowControl/>
        <w:suppressLineNumbers w:val="0"/>
        <w:rPr>
          <w:sz w:val="22"/>
          <w:szCs w:val="22"/>
        </w:rPr>
      </w:pPr>
      <w:r>
        <w:rPr>
          <w:sz w:val="22"/>
          <w:szCs w:val="22"/>
        </w:rPr>
        <w:t xml:space="preserve">The </w:t>
      </w:r>
      <w:r>
        <w:rPr>
          <w:rStyle w:val="35"/>
          <w:sz w:val="22"/>
          <w:szCs w:val="22"/>
        </w:rPr>
        <w:t>Requirements Matrix</w:t>
      </w:r>
      <w:r>
        <w:rPr>
          <w:sz w:val="22"/>
          <w:szCs w:val="22"/>
        </w:rPr>
        <w:t xml:space="preserve"> collects and organizes all system requirements, both functional and non-functional, for the web application.</w:t>
      </w:r>
    </w:p>
    <w:p w14:paraId="3870FD77">
      <w:pPr>
        <w:pStyle w:val="34"/>
        <w:keepNext w:val="0"/>
        <w:keepLines w:val="0"/>
        <w:widowControl/>
        <w:suppressLineNumbers w:val="0"/>
        <w:rPr>
          <w:sz w:val="22"/>
          <w:szCs w:val="22"/>
        </w:rPr>
      </w:pPr>
      <w:r>
        <w:rPr>
          <w:sz w:val="22"/>
          <w:szCs w:val="22"/>
        </w:rPr>
        <w:t xml:space="preserve">The project uses the following </w:t>
      </w:r>
      <w:r>
        <w:rPr>
          <w:rStyle w:val="35"/>
          <w:sz w:val="22"/>
          <w:szCs w:val="22"/>
        </w:rPr>
        <w:t>technologies</w:t>
      </w:r>
      <w:r>
        <w:rPr>
          <w:sz w:val="22"/>
          <w:szCs w:val="22"/>
        </w:rPr>
        <w:t>:</w:t>
      </w:r>
    </w:p>
    <w:p w14:paraId="64C5A429">
      <w:pPr>
        <w:pStyle w:val="34"/>
        <w:keepNext w:val="0"/>
        <w:keepLines w:val="0"/>
        <w:widowControl/>
        <w:suppressLineNumbers w:val="0"/>
        <w:rPr>
          <w:sz w:val="22"/>
          <w:szCs w:val="22"/>
        </w:rPr>
      </w:pPr>
      <w:r>
        <w:rPr>
          <w:rStyle w:val="35"/>
          <w:sz w:val="22"/>
          <w:szCs w:val="22"/>
        </w:rPr>
        <w:t>Frontend</w:t>
      </w:r>
      <w:r>
        <w:rPr>
          <w:sz w:val="22"/>
          <w:szCs w:val="22"/>
        </w:rPr>
        <w:t>: React.js for building a responsive and interactive user interface</w:t>
      </w:r>
    </w:p>
    <w:p w14:paraId="03592982">
      <w:pPr>
        <w:pStyle w:val="34"/>
        <w:keepNext w:val="0"/>
        <w:keepLines w:val="0"/>
        <w:widowControl/>
        <w:suppressLineNumbers w:val="0"/>
        <w:rPr>
          <w:sz w:val="22"/>
          <w:szCs w:val="22"/>
        </w:rPr>
      </w:pPr>
      <w:r>
        <w:rPr>
          <w:rStyle w:val="35"/>
          <w:sz w:val="22"/>
          <w:szCs w:val="22"/>
        </w:rPr>
        <w:t>Backend</w:t>
      </w:r>
      <w:r>
        <w:rPr>
          <w:sz w:val="22"/>
          <w:szCs w:val="22"/>
        </w:rPr>
        <w:t>: Node.js with Express.js for server-side programming and application logic</w:t>
      </w:r>
    </w:p>
    <w:p w14:paraId="7253B367">
      <w:pPr>
        <w:pStyle w:val="34"/>
        <w:keepNext w:val="0"/>
        <w:keepLines w:val="0"/>
        <w:widowControl/>
        <w:suppressLineNumbers w:val="0"/>
        <w:rPr>
          <w:sz w:val="22"/>
          <w:szCs w:val="22"/>
        </w:rPr>
      </w:pPr>
      <w:r>
        <w:rPr>
          <w:rStyle w:val="35"/>
          <w:sz w:val="22"/>
          <w:szCs w:val="22"/>
        </w:rPr>
        <w:t>Database</w:t>
      </w:r>
      <w:r>
        <w:rPr>
          <w:sz w:val="22"/>
          <w:szCs w:val="22"/>
        </w:rPr>
        <w:t>: MongoDB for creating, storing, and managing application data</w:t>
      </w:r>
    </w:p>
    <w:p w14:paraId="5F7185FC">
      <w:pPr>
        <w:pStyle w:val="34"/>
        <w:keepNext w:val="0"/>
        <w:keepLines w:val="0"/>
        <w:widowControl/>
        <w:suppressLineNumbers w:val="0"/>
        <w:rPr>
          <w:sz w:val="22"/>
          <w:szCs w:val="22"/>
        </w:rPr>
      </w:pPr>
    </w:p>
    <w:p w14:paraId="3A91B3E6">
      <w:pPr>
        <w:keepNext w:val="0"/>
        <w:keepLines w:val="0"/>
        <w:widowControl/>
        <w:suppressLineNumbers w:val="0"/>
        <w:jc w:val="left"/>
        <w:rPr>
          <w:rFonts w:hint="default" w:ascii="Times New Roman" w:hAnsi="Times New Roman" w:cs="Times New Roman"/>
          <w:sz w:val="40"/>
          <w:szCs w:val="40"/>
        </w:rPr>
      </w:pPr>
      <w:r>
        <w:rPr>
          <w:rFonts w:hint="default" w:ascii="Times New Roman" w:hAnsi="Times New Roman" w:eastAsia="CIDFont" w:cs="Times New Roman"/>
          <w:b/>
          <w:bCs/>
          <w:color w:val="000000"/>
          <w:kern w:val="0"/>
          <w:sz w:val="40"/>
          <w:szCs w:val="40"/>
          <w:lang w:val="en-US" w:eastAsia="zh-CN" w:bidi="ar"/>
        </w:rPr>
        <w:t xml:space="preserve">7. APPENDICES </w:t>
      </w:r>
    </w:p>
    <w:p w14:paraId="684A6D8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CIDFont" w:cs="Times New Roman"/>
          <w:color w:val="000000"/>
          <w:kern w:val="0"/>
          <w:sz w:val="22"/>
          <w:szCs w:val="22"/>
          <w:lang w:val="en-US" w:eastAsia="zh-CN" w:bidi="ar"/>
        </w:rPr>
        <w:t>This section is optional. Appendices may be included, either directly or by reference, to provide supporting details that could aid in the understanding of the Software Design Document.</w:t>
      </w:r>
    </w:p>
    <w:p w14:paraId="2086D73E">
      <w:pPr>
        <w:pStyle w:val="34"/>
        <w:keepNext w:val="0"/>
        <w:keepLines w:val="0"/>
        <w:widowControl/>
        <w:suppressLineNumbers w:val="0"/>
        <w:rPr>
          <w:sz w:val="22"/>
          <w:szCs w:val="22"/>
        </w:rPr>
      </w:pPr>
    </w:p>
    <w:p w14:paraId="570F2CCF">
      <w:pPr>
        <w:keepNext w:val="0"/>
        <w:keepLines w:val="0"/>
        <w:widowControl/>
        <w:numPr>
          <w:numId w:val="0"/>
        </w:numPr>
        <w:suppressLineNumbers w:val="0"/>
        <w:spacing w:before="0" w:beforeAutospacing="1" w:after="0" w:afterAutospacing="1"/>
      </w:pPr>
    </w:p>
    <w:p w14:paraId="1C8F945D">
      <w:pPr>
        <w:numPr>
          <w:numId w:val="0"/>
        </w:numPr>
        <w:rPr>
          <w:rFonts w:hint="default" w:ascii="Times New Roman" w:hAnsi="Times New Roman" w:eastAsia="SimSun" w:cs="Times New Roman"/>
          <w:b/>
          <w:bCs/>
          <w:sz w:val="28"/>
          <w:szCs w:val="28"/>
          <w:lang w:val="en-US"/>
        </w:rPr>
      </w:pPr>
    </w:p>
    <w:sectPr>
      <w:pgSz w:w="12240" w:h="15840"/>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CID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egoe Script">
    <w:panose1 w:val="030B0504020000000003"/>
    <w:charset w:val="00"/>
    <w:family w:val="auto"/>
    <w:pitch w:val="default"/>
    <w:sig w:usb0="0000028F" w:usb1="00000000" w:usb2="00000000" w:usb3="00000000" w:csb0="0000009F" w:csb1="00000000"/>
  </w:font>
  <w:font w:name="Pristina">
    <w:panose1 w:val="03060402040406080204"/>
    <w:charset w:val="00"/>
    <w:family w:val="auto"/>
    <w:pitch w:val="default"/>
    <w:sig w:usb0="00000003" w:usb1="00000000" w:usb2="00000000" w:usb3="00000000" w:csb0="20000001" w:csb1="00000000"/>
  </w:font>
  <w:font w:name="Rockwell Extra Bold">
    <w:panose1 w:val="02060903040505020403"/>
    <w:charset w:val="00"/>
    <w:family w:val="auto"/>
    <w:pitch w:val="default"/>
    <w:sig w:usb0="00000003" w:usb1="00000000" w:usb2="00000000" w:usb3="00000000" w:csb0="20000001" w:csb1="00000000"/>
  </w:font>
  <w:font w:name="Poor Richard">
    <w:panose1 w:val="02080502050505020702"/>
    <w:charset w:val="00"/>
    <w:family w:val="auto"/>
    <w:pitch w:val="default"/>
    <w:sig w:usb0="00000003" w:usb1="00000000" w:usb2="00000000" w:usb3="00000000" w:csb0="20000001" w:csb1="00000000"/>
  </w:font>
  <w:font w:name="Tahoma">
    <w:panose1 w:val="020B0604030504040204"/>
    <w:charset w:val="00"/>
    <w:family w:val="auto"/>
    <w:pitch w:val="default"/>
    <w:sig w:usb0="E1002EFF" w:usb1="C000605B" w:usb2="00000029" w:usb3="00000000" w:csb0="200101FF" w:csb1="20280000"/>
  </w:font>
  <w:font w:name="Rage Italic">
    <w:panose1 w:val="030705020405070703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101D6764"/>
    <w:multiLevelType w:val="singleLevel"/>
    <w:tmpl w:val="101D6764"/>
    <w:lvl w:ilvl="0" w:tentative="0">
      <w:start w:val="1"/>
      <w:numFmt w:val="decimal"/>
      <w:suff w:val="space"/>
      <w:lvlText w:val="%1."/>
      <w:lvlJc w:val="left"/>
    </w:lvl>
  </w:abstractNum>
  <w:abstractNum w:abstractNumId="7">
    <w:nsid w:val="7933AD7E"/>
    <w:multiLevelType w:val="multilevel"/>
    <w:tmpl w:val="7933AD7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C0D6E"/>
    <w:rsid w:val="00A85DB6"/>
    <w:rsid w:val="00AA1D8D"/>
    <w:rsid w:val="00B47730"/>
    <w:rsid w:val="00CB0664"/>
    <w:rsid w:val="00FC693F"/>
    <w:rsid w:val="0E2B3FFD"/>
    <w:rsid w:val="0E8F202F"/>
    <w:rsid w:val="190B7AF0"/>
    <w:rsid w:val="273A7F86"/>
    <w:rsid w:val="4A8E32D3"/>
    <w:rsid w:val="4EEE3B3B"/>
    <w:rsid w:val="50A552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NUL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2AA1FF-B20B-4C76-9E9A-D03342EE5EAA}">
  <ds:schemaRefs/>
</ds:datastoreItem>
</file>

<file path=docProps/app.xml><?xml version="1.0" encoding="utf-8"?>
<Properties xmlns="http://schemas.openxmlformats.org/officeDocument/2006/extended-properties" xmlns:vt="http://schemas.openxmlformats.org/officeDocument/2006/docPropsVTypes">
  <Template>Normal</Template>
  <Pages>22</Pages>
  <Words>608</Words>
  <Characters>3142</Characters>
  <Lines>21</Lines>
  <Paragraphs>5</Paragraphs>
  <TotalTime>708</TotalTime>
  <ScaleCrop>false</ScaleCrop>
  <LinksUpToDate>false</LinksUpToDate>
  <CharactersWithSpaces>4161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2026-01-09T08:32:57Z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950F66D11454444685E3112D0D9C1549_13</vt:lpwstr>
  </property>
</Properties>
</file>